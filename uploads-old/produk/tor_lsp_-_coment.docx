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/>
          <w:sz w:val="20"/>
        </w:rPr>
      </w:pPr>
      <w:r>
        <w:pict>
          <v:group id="_x0000_s1026" o:spid="_x0000_s1026" o:spt="203" style="position:absolute;left:0pt;margin-left:66.1pt;margin-top:138.1pt;height:641.85pt;width:467.15pt;mso-position-horizontal-relative:page;mso-position-vertical-relative:page;z-index:-251631616;mso-width-relative:page;mso-height-relative:page;" coordorigin="1323,2763" coordsize="9343,12837">
            <o:lock v:ext="edit"/>
            <v:shape id="_x0000_s1027" o:spid="_x0000_s1027" style="position:absolute;left:1322;top:2762;height:12837;width:9343;" fillcolor="#000000" filled="t" stroked="f" coordorigin="1323,2763" coordsize="9343,12837" path="m1412,4104l1323,4104,1323,4556,1412,4556,1412,4104xm1412,3207l1323,3207,1323,3543,1323,4104,1412,4104,1412,3543,1412,3207xm10459,15590l1440,15590,1440,15600,10459,15600,10459,15590xm10576,2763l1412,2763,1323,2763,1323,2852,1323,3207,1412,3207,1412,2852,10576,2852,10576,2763xm10665,4104l10576,4104,10576,4556,10665,4556,10665,4104xm10665,3207l10576,3207,10576,3543,10576,4104,10665,4104,10665,3543,10665,3207xm10665,2763l10576,2763,10576,2852,10576,3207,10665,3207,10665,2852,10665,2763xe">
              <v:path arrowok="t"/>
              <v:fill on="t" focussize="0,0"/>
              <v:stroke on="f"/>
              <v:imagedata o:title=""/>
              <o:lock v:ext="edit"/>
            </v:shape>
            <v:line id="_x0000_s1028" o:spid="_x0000_s1028" o:spt="20" style="position:absolute;left:1367;top:4556;height:10108;width:0;" stroked="t" coordsize="21600,21600">
              <v:path arrowok="t"/>
              <v:fill focussize="0,0"/>
              <v:stroke weight="4.44pt" color="#000000"/>
              <v:imagedata o:title=""/>
              <o:lock v:ext="edit"/>
            </v:line>
            <v:line id="_x0000_s1029" o:spid="_x0000_s1029" o:spt="20" style="position:absolute;left:10621;top:4556;height:10108;width:0;" stroked="t" coordsize="21600,21600">
              <v:path arrowok="t"/>
              <v:fill focussize="0,0"/>
              <v:stroke weight="4.44pt" color="#000000"/>
              <v:imagedata o:title=""/>
              <o:lock v:ext="edit"/>
            </v:line>
            <v:shape id="_x0000_s1030" o:spid="_x0000_s1030" style="position:absolute;left:1322;top:14663;height:444;width:9343;" fillcolor="#000000" filled="t" stroked="f" coordorigin="1323,14664" coordsize="9343,444" path="m10576,15019l1412,15019,1412,14664,1323,14664,1323,15019,1323,15108,1412,15108,10576,15108,10576,15019xm10665,14664l10576,14664,10576,15019,10576,15108,10665,15108,10665,15019,10665,14664xe">
              <v:path arrowok="t"/>
              <v:fill on="t" focussize="0,0"/>
              <v:stroke on="f"/>
              <v:imagedata o:title=""/>
              <o:lock v:ext="edit"/>
            </v:shape>
            <v:shape id="_x0000_s1031" o:spid="_x0000_s1031" o:spt="75" alt="Description: logobfbaru.bmp" type="#_x0000_t75" style="position:absolute;left:5145;top:10161;height:1262;width:2352;" filled="f" stroked="f" coordsize="21600,21600">
              <v:path/>
              <v:fill on="f" focussize="0,0"/>
              <v:stroke on="f"/>
              <v:imagedata r:id="rId52" o:title=""/>
              <o:lock v:ext="edit" aspectratio="t"/>
            </v:shape>
            <v:shape id="_x0000_s1032" o:spid="_x0000_s1032" o:spt="75" type="#_x0000_t75" style="position:absolute;left:9114;top:15094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</v:group>
        </w:pict>
      </w: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8"/>
      </w:pPr>
      <w:r>
        <w:t>TERM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REFERENCES</w:t>
      </w:r>
      <w:r>
        <w:rPr>
          <w:spacing w:val="-3"/>
        </w:rPr>
        <w:t xml:space="preserve"> </w:t>
      </w:r>
      <w:r>
        <w:t>(TOR)</w:t>
      </w:r>
    </w:p>
    <w:p>
      <w:pPr>
        <w:spacing w:before="72"/>
        <w:ind w:left="598" w:right="923" w:firstLine="0"/>
        <w:jc w:val="center"/>
        <w:rPr>
          <w:b/>
          <w:sz w:val="32"/>
        </w:rPr>
      </w:pPr>
      <w:r>
        <w:rPr>
          <w:b/>
          <w:sz w:val="32"/>
        </w:rPr>
        <w:t>APLIKASI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UJI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KOMPETENSI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LSP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(P2)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HOLDING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BUMN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FARMASI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18"/>
        </w:rPr>
      </w:pPr>
    </w:p>
    <w:p>
      <w:pPr>
        <w:pStyle w:val="5"/>
        <w:tabs>
          <w:tab w:val="left" w:pos="4520"/>
        </w:tabs>
        <w:spacing w:before="1"/>
        <w:ind w:left="2541"/>
      </w:pPr>
      <w:r>
        <w:t>N</w:t>
      </w:r>
      <w:r>
        <w:rPr>
          <w:sz w:val="19"/>
        </w:rPr>
        <w:t>O</w:t>
      </w:r>
      <w:r>
        <w:t>.</w:t>
      </w:r>
      <w:r>
        <w:rPr>
          <w:spacing w:val="1"/>
        </w:rPr>
        <w:t xml:space="preserve"> </w:t>
      </w:r>
      <w:r>
        <w:t>TOR</w:t>
      </w:r>
      <w:r>
        <w:tab/>
      </w:r>
      <w:r>
        <w:t>:</w:t>
      </w:r>
      <w:r>
        <w:rPr>
          <w:spacing w:val="28"/>
        </w:rPr>
        <w:t xml:space="preserve"> </w:t>
      </w:r>
      <w:r>
        <w:t>09/64200/TOR/2023</w:t>
      </w:r>
    </w:p>
    <w:p>
      <w:pPr>
        <w:pStyle w:val="5"/>
        <w:tabs>
          <w:tab w:val="left" w:pos="4520"/>
        </w:tabs>
        <w:spacing w:before="45"/>
        <w:ind w:left="2541"/>
      </w:pPr>
      <w:r>
        <w:t>EDISI</w:t>
      </w:r>
      <w:r>
        <w:tab/>
      </w:r>
      <w:r>
        <w:t>:</w:t>
      </w:r>
      <w:r>
        <w:rPr>
          <w:spacing w:val="9"/>
        </w:rPr>
        <w:t xml:space="preserve"> </w:t>
      </w:r>
      <w:r>
        <w:t>MARET</w:t>
      </w:r>
      <w:r>
        <w:rPr>
          <w:spacing w:val="10"/>
        </w:rPr>
        <w:t xml:space="preserve"> </w:t>
      </w:r>
      <w:r>
        <w:t>2023</w:t>
      </w:r>
    </w:p>
    <w:p>
      <w:pPr>
        <w:tabs>
          <w:tab w:val="left" w:pos="4520"/>
        </w:tabs>
        <w:spacing w:before="43"/>
        <w:ind w:left="2541" w:right="0" w:firstLine="0"/>
        <w:jc w:val="left"/>
        <w:rPr>
          <w:sz w:val="19"/>
        </w:rPr>
      </w:pPr>
      <w:r>
        <w:rPr>
          <w:sz w:val="24"/>
        </w:rPr>
        <w:t>PROYEK</w:t>
      </w:r>
      <w:r>
        <w:rPr>
          <w:sz w:val="24"/>
        </w:rPr>
        <w:tab/>
      </w:r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I</w:t>
      </w:r>
      <w:r>
        <w:rPr>
          <w:sz w:val="19"/>
        </w:rPr>
        <w:t>NVESTASI</w:t>
      </w:r>
      <w:r>
        <w:rPr>
          <w:spacing w:val="25"/>
          <w:sz w:val="19"/>
        </w:rPr>
        <w:t xml:space="preserve"> </w:t>
      </w:r>
      <w:r>
        <w:rPr>
          <w:sz w:val="24"/>
        </w:rPr>
        <w:t>R</w:t>
      </w:r>
      <w:r>
        <w:rPr>
          <w:sz w:val="19"/>
        </w:rPr>
        <w:t>UTIN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28"/>
        </w:rPr>
      </w:pPr>
    </w:p>
    <w:p>
      <w:pPr>
        <w:pStyle w:val="2"/>
        <w:spacing w:before="52" w:line="276" w:lineRule="auto"/>
        <w:ind w:left="1681" w:right="2000" w:firstLine="0"/>
        <w:jc w:val="center"/>
      </w:pPr>
      <w:r>
        <w:t>DEPARTEMEN TATA KELOLA &amp; OPERASIONAL TI LIFE SCIENCE</w:t>
      </w:r>
      <w:r>
        <w:rPr>
          <w:spacing w:val="-52"/>
        </w:rPr>
        <w:t xml:space="preserve"> </w:t>
      </w:r>
      <w:r>
        <w:t>PT BIO</w:t>
      </w:r>
      <w:r>
        <w:rPr>
          <w:spacing w:val="-1"/>
        </w:rPr>
        <w:t xml:space="preserve"> </w:t>
      </w:r>
      <w:r>
        <w:t>FARMA</w:t>
      </w:r>
      <w:r>
        <w:rPr>
          <w:spacing w:val="1"/>
        </w:rPr>
        <w:t xml:space="preserve"> </w:t>
      </w:r>
      <w:r>
        <w:t>( PERSERO)</w:t>
      </w:r>
    </w:p>
    <w:p>
      <w:pPr>
        <w:spacing w:before="1" w:line="276" w:lineRule="auto"/>
        <w:ind w:left="4076" w:right="4394" w:firstLine="58"/>
        <w:jc w:val="center"/>
        <w:rPr>
          <w:b/>
          <w:sz w:val="24"/>
        </w:rPr>
      </w:pPr>
      <w:r>
        <w:rPr>
          <w:b/>
          <w:sz w:val="24"/>
        </w:rPr>
        <w:t>BANDUNG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TAHUN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2023</w:t>
      </w:r>
    </w:p>
    <w:p>
      <w:pPr>
        <w:spacing w:after="0" w:line="276" w:lineRule="auto"/>
        <w:jc w:val="center"/>
        <w:rPr>
          <w:sz w:val="24"/>
        </w:rPr>
        <w:sectPr>
          <w:headerReference r:id="rId7" w:type="default"/>
          <w:footerReference r:id="rId8" w:type="default"/>
          <w:type w:val="continuous"/>
          <w:pgSz w:w="11910" w:h="16840"/>
          <w:pgMar w:top="2460" w:right="920" w:bottom="1100" w:left="1240" w:header="1061" w:footer="916" w:gutter="0"/>
          <w:pgNumType w:start="1"/>
          <w:cols w:space="720" w:num="1"/>
        </w:sectPr>
      </w:pPr>
    </w:p>
    <w:p>
      <w:pPr>
        <w:pStyle w:val="5"/>
        <w:spacing w:before="1"/>
        <w:rPr>
          <w:b/>
          <w:sz w:val="20"/>
        </w:rPr>
      </w:pPr>
    </w:p>
    <w:p>
      <w:pPr>
        <w:pStyle w:val="2"/>
        <w:spacing w:before="52"/>
        <w:ind w:left="4163" w:firstLine="0"/>
      </w:pPr>
      <w:r>
        <w:t>DAFTAR</w:t>
      </w:r>
      <w:r>
        <w:rPr>
          <w:spacing w:val="-3"/>
        </w:rPr>
        <w:t xml:space="preserve"> </w:t>
      </w:r>
      <w:r>
        <w:t>ISI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9"/>
            <w:numPr>
              <w:ilvl w:val="0"/>
              <w:numId w:val="2"/>
            </w:numPr>
            <w:tabs>
              <w:tab w:val="left" w:pos="385"/>
              <w:tab w:val="right" w:pos="9227"/>
            </w:tabs>
            <w:spacing w:before="103" w:after="0" w:line="240" w:lineRule="auto"/>
            <w:ind w:left="384" w:right="0" w:hanging="185"/>
            <w:jc w:val="left"/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PENDAHULUAN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10"/>
            <w:numPr>
              <w:ilvl w:val="1"/>
              <w:numId w:val="3"/>
            </w:numPr>
            <w:tabs>
              <w:tab w:val="left" w:pos="980"/>
              <w:tab w:val="right" w:pos="9227"/>
            </w:tabs>
            <w:spacing w:before="60" w:after="0" w:line="240" w:lineRule="auto"/>
            <w:ind w:left="979" w:right="0" w:hanging="420"/>
            <w:jc w:val="left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Latar</w:t>
          </w:r>
          <w:r>
            <w:rPr>
              <w:spacing w:val="-3"/>
            </w:rPr>
            <w:t xml:space="preserve"> </w:t>
          </w:r>
          <w:r>
            <w:t>Belakang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10"/>
            <w:numPr>
              <w:ilvl w:val="1"/>
              <w:numId w:val="3"/>
            </w:numPr>
            <w:tabs>
              <w:tab w:val="left" w:pos="980"/>
              <w:tab w:val="right" w:pos="9227"/>
            </w:tabs>
            <w:spacing w:before="59" w:after="0" w:line="240" w:lineRule="auto"/>
            <w:ind w:left="979" w:right="0" w:hanging="420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Overview</w:t>
          </w:r>
          <w:r>
            <w:rPr>
              <w:spacing w:val="-2"/>
            </w:rPr>
            <w:t xml:space="preserve"> </w:t>
          </w:r>
          <w:r>
            <w:t>Proyek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0"/>
            <w:numPr>
              <w:ilvl w:val="1"/>
              <w:numId w:val="3"/>
            </w:numPr>
            <w:tabs>
              <w:tab w:val="left" w:pos="980"/>
              <w:tab w:val="right" w:pos="9227"/>
            </w:tabs>
            <w:spacing w:before="60" w:after="0" w:line="240" w:lineRule="auto"/>
            <w:ind w:left="979" w:right="0" w:hanging="420"/>
            <w:jc w:val="left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Tujuan</w:t>
          </w:r>
          <w:r>
            <w:rPr>
              <w:spacing w:val="-2"/>
            </w:rPr>
            <w:t xml:space="preserve"> </w:t>
          </w:r>
          <w:r>
            <w:t>Bisnis Proyek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9"/>
            <w:numPr>
              <w:ilvl w:val="0"/>
              <w:numId w:val="2"/>
            </w:numPr>
            <w:tabs>
              <w:tab w:val="left" w:pos="450"/>
              <w:tab w:val="right" w:pos="9227"/>
            </w:tabs>
            <w:spacing w:before="60" w:after="0" w:line="240" w:lineRule="auto"/>
            <w:ind w:left="449" w:right="0" w:hanging="250"/>
            <w:jc w:val="left"/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SPESIFIKASI</w:t>
          </w:r>
          <w:r>
            <w:rPr>
              <w:spacing w:val="-3"/>
            </w:rPr>
            <w:t xml:space="preserve"> </w:t>
          </w:r>
          <w:r>
            <w:t>TEKNIS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10"/>
            <w:numPr>
              <w:ilvl w:val="1"/>
              <w:numId w:val="4"/>
            </w:numPr>
            <w:tabs>
              <w:tab w:val="left" w:pos="980"/>
              <w:tab w:val="right" w:pos="9227"/>
            </w:tabs>
            <w:spacing w:before="62" w:after="0" w:line="240" w:lineRule="auto"/>
            <w:ind w:left="979" w:right="0" w:hanging="420"/>
            <w:jc w:val="left"/>
          </w:pP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t>Lingkup</w:t>
          </w:r>
          <w:r>
            <w:rPr>
              <w:spacing w:val="-2"/>
            </w:rPr>
            <w:t xml:space="preserve"> </w:t>
          </w:r>
          <w:r>
            <w:t>Pekerjaan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11"/>
            <w:numPr>
              <w:ilvl w:val="2"/>
              <w:numId w:val="4"/>
            </w:numPr>
            <w:tabs>
              <w:tab w:val="left" w:pos="1158"/>
              <w:tab w:val="right" w:pos="9227"/>
            </w:tabs>
            <w:spacing w:before="61" w:after="0" w:line="240" w:lineRule="auto"/>
            <w:ind w:left="1157" w:right="0" w:hanging="238"/>
            <w:jc w:val="left"/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Kebutuhan Proses Sertifikasi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12"/>
            <w:numPr>
              <w:ilvl w:val="3"/>
              <w:numId w:val="4"/>
            </w:numPr>
            <w:tabs>
              <w:tab w:val="left" w:pos="1511"/>
              <w:tab w:val="right" w:pos="9227"/>
            </w:tabs>
            <w:spacing w:before="59" w:after="0" w:line="240" w:lineRule="auto"/>
            <w:ind w:left="1510" w:right="0" w:hanging="231"/>
            <w:jc w:val="left"/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t>Proses</w:t>
          </w:r>
          <w:r>
            <w:rPr>
              <w:spacing w:val="-3"/>
            </w:rPr>
            <w:t xml:space="preserve"> </w:t>
          </w:r>
          <w:r>
            <w:t>Validasi</w:t>
          </w:r>
          <w:r>
            <w:rPr>
              <w:spacing w:val="-2"/>
            </w:rPr>
            <w:t xml:space="preserve"> </w:t>
          </w:r>
          <w:r>
            <w:t>Materi</w:t>
          </w:r>
          <w:r>
            <w:rPr>
              <w:spacing w:val="-4"/>
            </w:rPr>
            <w:t xml:space="preserve"> </w:t>
          </w:r>
          <w:r>
            <w:t>Uji Kompetensi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12"/>
            <w:numPr>
              <w:ilvl w:val="3"/>
              <w:numId w:val="4"/>
            </w:numPr>
            <w:tabs>
              <w:tab w:val="left" w:pos="1522"/>
              <w:tab w:val="right" w:pos="9230"/>
            </w:tabs>
            <w:spacing w:before="60" w:after="0" w:line="240" w:lineRule="auto"/>
            <w:ind w:left="1521" w:right="0" w:hanging="242"/>
            <w:jc w:val="left"/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Proses</w:t>
          </w:r>
          <w:r>
            <w:rPr>
              <w:spacing w:val="-3"/>
            </w:rPr>
            <w:t xml:space="preserve"> </w:t>
          </w:r>
          <w:r>
            <w:t>Pendaftaran /</w:t>
          </w:r>
          <w:r>
            <w:rPr>
              <w:spacing w:val="-1"/>
            </w:rPr>
            <w:t xml:space="preserve"> </w:t>
          </w:r>
          <w:r>
            <w:t>Registrasi Pemohon</w:t>
          </w:r>
          <w:r>
            <w:tab/>
          </w:r>
          <w:r>
            <w:t>10</w:t>
          </w:r>
          <w:r>
            <w:fldChar w:fldCharType="end"/>
          </w:r>
        </w:p>
        <w:p>
          <w:pPr>
            <w:pStyle w:val="12"/>
            <w:numPr>
              <w:ilvl w:val="3"/>
              <w:numId w:val="4"/>
            </w:numPr>
            <w:tabs>
              <w:tab w:val="left" w:pos="1496"/>
              <w:tab w:val="right" w:pos="9230"/>
            </w:tabs>
            <w:spacing w:before="60" w:after="0" w:line="240" w:lineRule="auto"/>
            <w:ind w:left="1495" w:right="0" w:hanging="216"/>
            <w:jc w:val="left"/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t>Proses</w:t>
          </w:r>
          <w:r>
            <w:rPr>
              <w:spacing w:val="-1"/>
            </w:rPr>
            <w:t xml:space="preserve"> </w:t>
          </w:r>
          <w:r>
            <w:t>Verifikasi Tempat Uji Kompetensi (TUK).</w:t>
          </w:r>
          <w:r>
            <w:tab/>
          </w:r>
          <w:r>
            <w:t>16</w:t>
          </w:r>
          <w:r>
            <w:fldChar w:fldCharType="end"/>
          </w:r>
        </w:p>
        <w:p>
          <w:pPr>
            <w:pStyle w:val="12"/>
            <w:numPr>
              <w:ilvl w:val="3"/>
              <w:numId w:val="4"/>
            </w:numPr>
            <w:tabs>
              <w:tab w:val="left" w:pos="1522"/>
              <w:tab w:val="right" w:pos="9230"/>
            </w:tabs>
            <w:spacing w:before="60" w:after="0" w:line="240" w:lineRule="auto"/>
            <w:ind w:left="1521" w:right="0" w:hanging="242"/>
            <w:jc w:val="left"/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t>Proses</w:t>
          </w:r>
          <w:r>
            <w:rPr>
              <w:spacing w:val="-3"/>
            </w:rPr>
            <w:t xml:space="preserve"> </w:t>
          </w:r>
          <w:r>
            <w:t>Pra-Asesmen</w:t>
          </w:r>
          <w:r>
            <w:tab/>
          </w:r>
          <w:r>
            <w:t>16</w:t>
          </w:r>
          <w:r>
            <w:fldChar w:fldCharType="end"/>
          </w:r>
        </w:p>
        <w:p>
          <w:pPr>
            <w:pStyle w:val="12"/>
            <w:numPr>
              <w:ilvl w:val="3"/>
              <w:numId w:val="4"/>
            </w:numPr>
            <w:tabs>
              <w:tab w:val="left" w:pos="1516"/>
              <w:tab w:val="right" w:pos="9230"/>
            </w:tabs>
            <w:spacing w:before="60" w:after="0" w:line="240" w:lineRule="auto"/>
            <w:ind w:left="1515" w:right="0" w:hanging="236"/>
            <w:jc w:val="left"/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Proses</w:t>
          </w:r>
          <w:r>
            <w:rPr>
              <w:spacing w:val="-3"/>
            </w:rPr>
            <w:t xml:space="preserve"> </w:t>
          </w:r>
          <w:r>
            <w:t>Asesmen</w:t>
          </w:r>
          <w:r>
            <w:tab/>
          </w:r>
          <w:r>
            <w:t>22</w:t>
          </w:r>
          <w:r>
            <w:fldChar w:fldCharType="end"/>
          </w:r>
        </w:p>
        <w:p>
          <w:pPr>
            <w:pStyle w:val="12"/>
            <w:numPr>
              <w:ilvl w:val="3"/>
              <w:numId w:val="4"/>
            </w:numPr>
            <w:tabs>
              <w:tab w:val="left" w:pos="1470"/>
              <w:tab w:val="right" w:pos="9230"/>
            </w:tabs>
            <w:spacing w:before="60" w:after="0" w:line="240" w:lineRule="auto"/>
            <w:ind w:left="1469" w:right="0" w:hanging="190"/>
            <w:jc w:val="left"/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Proses</w:t>
          </w:r>
          <w:r>
            <w:rPr>
              <w:spacing w:val="-3"/>
            </w:rPr>
            <w:t xml:space="preserve"> </w:t>
          </w:r>
          <w:r>
            <w:t>Pasca Asesmen</w:t>
          </w:r>
          <w:r>
            <w:tab/>
          </w:r>
          <w:r>
            <w:t>29</w:t>
          </w:r>
          <w:r>
            <w:fldChar w:fldCharType="end"/>
          </w:r>
        </w:p>
        <w:p>
          <w:pPr>
            <w:pStyle w:val="11"/>
            <w:numPr>
              <w:ilvl w:val="2"/>
              <w:numId w:val="4"/>
            </w:numPr>
            <w:tabs>
              <w:tab w:val="left" w:pos="1158"/>
              <w:tab w:val="right" w:pos="9230"/>
            </w:tabs>
            <w:spacing w:before="59" w:after="0" w:line="240" w:lineRule="auto"/>
            <w:ind w:left="1157" w:right="0" w:hanging="238"/>
            <w:jc w:val="left"/>
          </w:pP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Kebutuhan Umum</w:t>
          </w:r>
          <w:r>
            <w:tab/>
          </w:r>
          <w:r>
            <w:t>34</w:t>
          </w:r>
          <w:r>
            <w:fldChar w:fldCharType="end"/>
          </w:r>
        </w:p>
        <w:p>
          <w:pPr>
            <w:pStyle w:val="11"/>
            <w:numPr>
              <w:ilvl w:val="2"/>
              <w:numId w:val="4"/>
            </w:numPr>
            <w:tabs>
              <w:tab w:val="left" w:pos="1158"/>
              <w:tab w:val="right" w:pos="9230"/>
            </w:tabs>
            <w:spacing w:before="60" w:after="0" w:line="240" w:lineRule="auto"/>
            <w:ind w:left="1157" w:right="0" w:hanging="238"/>
            <w:jc w:val="left"/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t>User Management</w:t>
          </w:r>
          <w:r>
            <w:tab/>
          </w:r>
          <w:r>
            <w:t>38</w:t>
          </w:r>
          <w:r>
            <w:fldChar w:fldCharType="end"/>
          </w:r>
        </w:p>
        <w:p>
          <w:pPr>
            <w:pStyle w:val="11"/>
            <w:numPr>
              <w:ilvl w:val="2"/>
              <w:numId w:val="4"/>
            </w:numPr>
            <w:tabs>
              <w:tab w:val="left" w:pos="1158"/>
              <w:tab w:val="right" w:pos="9230"/>
            </w:tabs>
            <w:spacing w:before="60" w:after="0" w:line="240" w:lineRule="auto"/>
            <w:ind w:left="1157" w:right="0" w:hanging="238"/>
            <w:jc w:val="left"/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t>Kebutuhan Integrasi</w:t>
          </w:r>
          <w:r>
            <w:tab/>
          </w:r>
          <w:r>
            <w:t>40</w:t>
          </w:r>
          <w:r>
            <w:fldChar w:fldCharType="end"/>
          </w:r>
        </w:p>
        <w:p>
          <w:pPr>
            <w:pStyle w:val="11"/>
            <w:numPr>
              <w:ilvl w:val="2"/>
              <w:numId w:val="4"/>
            </w:numPr>
            <w:tabs>
              <w:tab w:val="left" w:pos="1158"/>
              <w:tab w:val="right" w:pos="9230"/>
            </w:tabs>
            <w:spacing w:before="60" w:after="0" w:line="240" w:lineRule="auto"/>
            <w:ind w:left="1157" w:right="0" w:hanging="238"/>
            <w:jc w:val="left"/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Rekomendasi</w:t>
          </w:r>
          <w:r>
            <w:rPr>
              <w:spacing w:val="-1"/>
            </w:rPr>
            <w:t xml:space="preserve"> </w:t>
          </w:r>
          <w:r>
            <w:t>Technology Stack</w:t>
          </w:r>
          <w:r>
            <w:tab/>
          </w:r>
          <w:r>
            <w:t>40</w:t>
          </w:r>
          <w:r>
            <w:fldChar w:fldCharType="end"/>
          </w:r>
        </w:p>
        <w:p>
          <w:pPr>
            <w:pStyle w:val="11"/>
            <w:numPr>
              <w:ilvl w:val="2"/>
              <w:numId w:val="4"/>
            </w:numPr>
            <w:tabs>
              <w:tab w:val="left" w:pos="1158"/>
              <w:tab w:val="right" w:pos="9230"/>
            </w:tabs>
            <w:spacing w:before="60" w:after="0" w:line="240" w:lineRule="auto"/>
            <w:ind w:left="1157" w:right="0" w:hanging="238"/>
            <w:jc w:val="left"/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t>Kebutuhan Infrastruktur</w:t>
          </w:r>
          <w:r>
            <w:tab/>
          </w:r>
          <w:r>
            <w:t>41</w:t>
          </w:r>
          <w:r>
            <w:fldChar w:fldCharType="end"/>
          </w:r>
        </w:p>
        <w:p>
          <w:pPr>
            <w:pStyle w:val="11"/>
            <w:numPr>
              <w:ilvl w:val="2"/>
              <w:numId w:val="4"/>
            </w:numPr>
            <w:tabs>
              <w:tab w:val="left" w:pos="1158"/>
              <w:tab w:val="right" w:pos="9230"/>
            </w:tabs>
            <w:spacing w:before="60" w:after="0" w:line="240" w:lineRule="auto"/>
            <w:ind w:left="1157" w:right="0" w:hanging="238"/>
            <w:jc w:val="left"/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t>Kebutuhan Security</w:t>
          </w:r>
          <w:r>
            <w:tab/>
          </w:r>
          <w:r>
            <w:t>42</w:t>
          </w:r>
          <w:r>
            <w:fldChar w:fldCharType="end"/>
          </w:r>
        </w:p>
        <w:p>
          <w:pPr>
            <w:pStyle w:val="10"/>
            <w:numPr>
              <w:ilvl w:val="1"/>
              <w:numId w:val="4"/>
            </w:numPr>
            <w:tabs>
              <w:tab w:val="left" w:pos="980"/>
              <w:tab w:val="right" w:pos="9230"/>
            </w:tabs>
            <w:spacing w:before="62" w:after="0" w:line="240" w:lineRule="auto"/>
            <w:ind w:left="979" w:right="0" w:hanging="420"/>
            <w:jc w:val="left"/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t>Dokumen</w:t>
          </w:r>
          <w:r>
            <w:rPr>
              <w:spacing w:val="1"/>
            </w:rPr>
            <w:t xml:space="preserve"> </w:t>
          </w:r>
          <w:r>
            <w:t>Keluaran</w:t>
          </w:r>
          <w:r>
            <w:tab/>
          </w:r>
          <w:r>
            <w:t>43</w:t>
          </w:r>
          <w:r>
            <w:fldChar w:fldCharType="end"/>
          </w:r>
        </w:p>
        <w:p>
          <w:pPr>
            <w:pStyle w:val="9"/>
            <w:numPr>
              <w:ilvl w:val="0"/>
              <w:numId w:val="2"/>
            </w:numPr>
            <w:tabs>
              <w:tab w:val="left" w:pos="512"/>
              <w:tab w:val="right" w:pos="9230"/>
            </w:tabs>
            <w:spacing w:before="60" w:after="0" w:line="240" w:lineRule="auto"/>
            <w:ind w:left="511" w:right="0" w:hanging="312"/>
            <w:jc w:val="left"/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t>KUALIFIKASI</w:t>
          </w:r>
          <w:r>
            <w:tab/>
          </w:r>
          <w:r>
            <w:t>43</w:t>
          </w:r>
          <w:r>
            <w:fldChar w:fldCharType="end"/>
          </w:r>
        </w:p>
        <w:p>
          <w:pPr>
            <w:pStyle w:val="10"/>
            <w:numPr>
              <w:ilvl w:val="1"/>
              <w:numId w:val="5"/>
            </w:numPr>
            <w:tabs>
              <w:tab w:val="left" w:pos="980"/>
              <w:tab w:val="right" w:pos="9230"/>
            </w:tabs>
            <w:spacing w:before="60" w:after="0" w:line="240" w:lineRule="auto"/>
            <w:ind w:left="979" w:right="0" w:hanging="420"/>
            <w:jc w:val="left"/>
          </w:pP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t>Kualifikasi</w:t>
          </w:r>
          <w:r>
            <w:rPr>
              <w:spacing w:val="-1"/>
            </w:rPr>
            <w:t xml:space="preserve"> </w:t>
          </w:r>
          <w:r>
            <w:t>Vendor</w:t>
          </w:r>
          <w:r>
            <w:tab/>
          </w:r>
          <w:r>
            <w:t>43</w:t>
          </w:r>
          <w:r>
            <w:fldChar w:fldCharType="end"/>
          </w:r>
        </w:p>
        <w:p>
          <w:pPr>
            <w:pStyle w:val="10"/>
            <w:numPr>
              <w:ilvl w:val="1"/>
              <w:numId w:val="5"/>
            </w:numPr>
            <w:tabs>
              <w:tab w:val="left" w:pos="980"/>
              <w:tab w:val="right" w:pos="9230"/>
            </w:tabs>
            <w:spacing w:before="60" w:after="0" w:line="240" w:lineRule="auto"/>
            <w:ind w:left="979" w:right="0" w:hanging="420"/>
            <w:jc w:val="left"/>
          </w:pP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t>Kualifikasi</w:t>
          </w:r>
          <w:r>
            <w:rPr>
              <w:spacing w:val="-1"/>
            </w:rPr>
            <w:t xml:space="preserve"> </w:t>
          </w:r>
          <w:r>
            <w:t>Tenaga Ahli</w:t>
          </w:r>
          <w:r>
            <w:tab/>
          </w:r>
          <w:r>
            <w:t>43</w:t>
          </w:r>
          <w:r>
            <w:fldChar w:fldCharType="end"/>
          </w:r>
        </w:p>
        <w:p>
          <w:pPr>
            <w:pStyle w:val="9"/>
            <w:numPr>
              <w:ilvl w:val="0"/>
              <w:numId w:val="2"/>
            </w:numPr>
            <w:tabs>
              <w:tab w:val="left" w:pos="527"/>
              <w:tab w:val="right" w:pos="9230"/>
            </w:tabs>
            <w:spacing w:before="60" w:after="0" w:line="240" w:lineRule="auto"/>
            <w:ind w:left="526" w:right="0" w:hanging="327"/>
            <w:jc w:val="left"/>
          </w:pP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t>TIMELINE</w:t>
          </w:r>
          <w:r>
            <w:tab/>
          </w:r>
          <w:r>
            <w:t>45</w:t>
          </w:r>
          <w:r>
            <w:fldChar w:fldCharType="end"/>
          </w:r>
        </w:p>
        <w:p>
          <w:pPr>
            <w:pStyle w:val="9"/>
            <w:numPr>
              <w:ilvl w:val="0"/>
              <w:numId w:val="2"/>
            </w:numPr>
            <w:tabs>
              <w:tab w:val="left" w:pos="462"/>
              <w:tab w:val="right" w:pos="9230"/>
            </w:tabs>
            <w:spacing w:before="59" w:after="0" w:line="240" w:lineRule="auto"/>
            <w:ind w:left="461" w:right="0" w:hanging="262"/>
            <w:jc w:val="left"/>
          </w:pP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t>LAIN-LAIN</w:t>
          </w:r>
          <w:r>
            <w:tab/>
          </w:r>
          <w:r>
            <w:t>47</w:t>
          </w:r>
          <w:r>
            <w:fldChar w:fldCharType="end"/>
          </w:r>
        </w:p>
      </w:sdtContent>
    </w:sdt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7"/>
        <w:rPr>
          <w:b/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5739130</wp:posOffset>
            </wp:positionH>
            <wp:positionV relativeFrom="paragraph">
              <wp:posOffset>184785</wp:posOffset>
            </wp:positionV>
            <wp:extent cx="857250" cy="308610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48" cy="308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033" o:spid="_x0000_s1033" o:spt="1" style="position:absolute;left:0pt;margin-left:72pt;margin-top:49.1pt;height:0.45pt;width:450.9pt;mso-position-horizontal-relative:page;mso-wrap-distance-bottom:0pt;mso-wrap-distance-top:0pt;z-index:-2516060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5"/>
        <w:spacing w:before="3"/>
        <w:rPr>
          <w:b/>
          <w:sz w:val="11"/>
        </w:rPr>
      </w:pPr>
    </w:p>
    <w:p>
      <w:pPr>
        <w:spacing w:after="0"/>
        <w:rPr>
          <w:sz w:val="11"/>
        </w:rPr>
        <w:sectPr>
          <w:pgSz w:w="11910" w:h="16840"/>
          <w:pgMar w:top="2460" w:right="920" w:bottom="1180" w:left="1240" w:header="1061" w:footer="916" w:gutter="0"/>
          <w:cols w:space="720" w:num="1"/>
        </w:sectPr>
      </w:pPr>
    </w:p>
    <w:p>
      <w:pPr>
        <w:pStyle w:val="5"/>
        <w:spacing w:before="1"/>
        <w:rPr>
          <w:b/>
          <w:sz w:val="20"/>
        </w:rPr>
      </w:pPr>
    </w:p>
    <w:p>
      <w:pPr>
        <w:pStyle w:val="2"/>
        <w:numPr>
          <w:ilvl w:val="0"/>
          <w:numId w:val="6"/>
        </w:numPr>
        <w:tabs>
          <w:tab w:val="left" w:pos="633"/>
        </w:tabs>
        <w:spacing w:before="52" w:after="0" w:line="240" w:lineRule="auto"/>
        <w:ind w:left="632" w:right="0" w:hanging="380"/>
        <w:jc w:val="both"/>
      </w:pPr>
      <w:bookmarkStart w:id="0" w:name="_bookmark0"/>
      <w:bookmarkEnd w:id="0"/>
      <w:bookmarkStart w:id="1" w:name="_bookmark0"/>
      <w:bookmarkEnd w:id="1"/>
      <w:r>
        <w:t>PENDAHULUAN</w:t>
      </w:r>
    </w:p>
    <w:p>
      <w:pPr>
        <w:pStyle w:val="2"/>
        <w:numPr>
          <w:ilvl w:val="1"/>
          <w:numId w:val="7"/>
        </w:numPr>
        <w:tabs>
          <w:tab w:val="left" w:pos="767"/>
        </w:tabs>
        <w:spacing w:before="83" w:after="0" w:line="240" w:lineRule="auto"/>
        <w:ind w:left="766" w:right="0" w:hanging="567"/>
        <w:jc w:val="both"/>
      </w:pPr>
      <w:bookmarkStart w:id="2" w:name="_bookmark1"/>
      <w:bookmarkEnd w:id="2"/>
      <w:bookmarkStart w:id="3" w:name="_bookmark1"/>
      <w:bookmarkEnd w:id="3"/>
      <w:r>
        <w:t>Latar</w:t>
      </w:r>
      <w:r>
        <w:rPr>
          <w:spacing w:val="-4"/>
        </w:rPr>
        <w:t xml:space="preserve"> </w:t>
      </w:r>
      <w:r>
        <w:t>Belakang</w:t>
      </w:r>
    </w:p>
    <w:p>
      <w:pPr>
        <w:pStyle w:val="5"/>
        <w:spacing w:before="44" w:line="276" w:lineRule="auto"/>
        <w:ind w:left="766" w:right="516"/>
        <w:jc w:val="both"/>
      </w:pPr>
      <w:r>
        <w:t>LSP Holding BUMN Farmasi berencana melaksanakan pengembangan aplikasi sistem</w:t>
      </w:r>
      <w:r>
        <w:rPr>
          <w:spacing w:val="1"/>
        </w:rPr>
        <w:t xml:space="preserve"> </w:t>
      </w:r>
      <w:r>
        <w:t>penyelenggaraan uji sertifikasi kompetensi karyawan dengan memanfaatkan teknologi</w:t>
      </w:r>
      <w:r>
        <w:rPr>
          <w:spacing w:val="-52"/>
        </w:rPr>
        <w:t xml:space="preserve"> </w:t>
      </w:r>
      <w:r>
        <w:t>informasi dan komunikasi. Sistem yang dimaksud adalah sistem informasi sertifikasi</w:t>
      </w:r>
      <w:r>
        <w:rPr>
          <w:spacing w:val="1"/>
        </w:rPr>
        <w:t xml:space="preserve"> </w:t>
      </w:r>
      <w:r>
        <w:t>terpadu yang dipergunakan dalam menyelenggarakan proses sertifikasi kompetensi</w:t>
      </w:r>
      <w:r>
        <w:rPr>
          <w:spacing w:val="1"/>
        </w:rPr>
        <w:t xml:space="preserve"> </w:t>
      </w:r>
      <w:r>
        <w:t>karyawan,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meliputi</w:t>
      </w:r>
      <w:r>
        <w:rPr>
          <w:spacing w:val="1"/>
        </w:rPr>
        <w:t xml:space="preserve"> </w:t>
      </w:r>
      <w:r>
        <w:t>rangkaian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hulu</w:t>
      </w:r>
      <w:r>
        <w:rPr>
          <w:spacing w:val="1"/>
        </w:rPr>
        <w:t xml:space="preserve"> </w:t>
      </w:r>
      <w:r>
        <w:t>(registrasi)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hilir</w:t>
      </w:r>
      <w:r>
        <w:rPr>
          <w:spacing w:val="1"/>
        </w:rPr>
        <w:t xml:space="preserve"> </w:t>
      </w:r>
      <w:r>
        <w:t>(penerbitan sertifikat).</w:t>
      </w:r>
    </w:p>
    <w:p>
      <w:pPr>
        <w:pStyle w:val="5"/>
        <w:spacing w:before="2" w:line="276" w:lineRule="auto"/>
        <w:ind w:left="766" w:right="520"/>
        <w:jc w:val="both"/>
      </w:pPr>
      <w:r>
        <w:t>Proses uji sertifikasi kompetensi diawali dari registrasi pemohon/ asesi, pemeriksaan</w:t>
      </w:r>
      <w:r>
        <w:rPr>
          <w:spacing w:val="1"/>
        </w:rPr>
        <w:t xml:space="preserve"> </w:t>
      </w:r>
      <w:r>
        <w:t>kelengkapan dokumen pemohon oleh admin LSP, proses penetapan TUK (tempat uji</w:t>
      </w:r>
      <w:r>
        <w:rPr>
          <w:spacing w:val="1"/>
        </w:rPr>
        <w:t xml:space="preserve"> </w:t>
      </w:r>
      <w:r>
        <w:t>kompetensi)</w:t>
      </w:r>
      <w:r>
        <w:rPr>
          <w:spacing w:val="-7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penugasan</w:t>
      </w:r>
      <w:r>
        <w:rPr>
          <w:spacing w:val="-3"/>
        </w:rPr>
        <w:t xml:space="preserve"> </w:t>
      </w:r>
      <w:r>
        <w:t>asesor</w:t>
      </w:r>
      <w:r>
        <w:rPr>
          <w:spacing w:val="-4"/>
        </w:rPr>
        <w:t xml:space="preserve"> </w:t>
      </w:r>
      <w:r>
        <w:t>oleh</w:t>
      </w:r>
      <w:r>
        <w:rPr>
          <w:spacing w:val="-3"/>
        </w:rPr>
        <w:t xml:space="preserve"> </w:t>
      </w:r>
      <w:r>
        <w:t>LSP,</w:t>
      </w:r>
      <w:r>
        <w:rPr>
          <w:spacing w:val="-4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pra</w:t>
      </w:r>
      <w:r>
        <w:rPr>
          <w:spacing w:val="-5"/>
        </w:rPr>
        <w:t xml:space="preserve"> </w:t>
      </w:r>
      <w:r>
        <w:t>asesmen</w:t>
      </w:r>
      <w:r>
        <w:rPr>
          <w:spacing w:val="-4"/>
        </w:rPr>
        <w:t xml:space="preserve"> </w:t>
      </w:r>
      <w:r>
        <w:t>antara</w:t>
      </w:r>
      <w:r>
        <w:rPr>
          <w:spacing w:val="-6"/>
        </w:rPr>
        <w:t xml:space="preserve"> </w:t>
      </w:r>
      <w:r>
        <w:t>pemohon</w:t>
      </w:r>
      <w:r>
        <w:rPr>
          <w:spacing w:val="-4"/>
        </w:rPr>
        <w:t xml:space="preserve"> </w:t>
      </w:r>
      <w:r>
        <w:t>dan</w:t>
      </w:r>
      <w:r>
        <w:rPr>
          <w:spacing w:val="-52"/>
        </w:rPr>
        <w:t xml:space="preserve"> </w:t>
      </w:r>
      <w:r>
        <w:t>asesor, proses pelaksanaan uji sertifikasi kompetensi, pelaksanaan sidang pleno dan</w:t>
      </w:r>
      <w:r>
        <w:rPr>
          <w:spacing w:val="1"/>
        </w:rPr>
        <w:t xml:space="preserve"> </w:t>
      </w:r>
      <w:r>
        <w:rPr>
          <w:spacing w:val="-1"/>
        </w:rPr>
        <w:t>penetapan</w:t>
      </w:r>
      <w:r>
        <w:rPr>
          <w:spacing w:val="-11"/>
        </w:rPr>
        <w:t xml:space="preserve"> </w:t>
      </w:r>
      <w:r>
        <w:rPr>
          <w:spacing w:val="-1"/>
        </w:rPr>
        <w:t>hasil</w:t>
      </w:r>
      <w:r>
        <w:rPr>
          <w:spacing w:val="-13"/>
        </w:rPr>
        <w:t xml:space="preserve"> </w:t>
      </w:r>
      <w:r>
        <w:rPr>
          <w:spacing w:val="-1"/>
        </w:rPr>
        <w:t>uji</w:t>
      </w:r>
      <w:r>
        <w:rPr>
          <w:spacing w:val="-9"/>
        </w:rPr>
        <w:t xml:space="preserve"> </w:t>
      </w:r>
      <w:r>
        <w:rPr>
          <w:spacing w:val="-1"/>
        </w:rPr>
        <w:t>sertifikasi,</w:t>
      </w:r>
      <w:r>
        <w:rPr>
          <w:spacing w:val="-10"/>
        </w:rPr>
        <w:t xml:space="preserve"> </w:t>
      </w:r>
      <w:r>
        <w:rPr>
          <w:spacing w:val="-1"/>
        </w:rPr>
        <w:t>submit</w:t>
      </w:r>
      <w:r>
        <w:rPr>
          <w:spacing w:val="-8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t>ke</w:t>
      </w:r>
      <w:r>
        <w:rPr>
          <w:spacing w:val="-9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BNSP</w:t>
      </w:r>
      <w:r>
        <w:rPr>
          <w:spacing w:val="-10"/>
        </w:rPr>
        <w:t xml:space="preserve"> </w:t>
      </w:r>
      <w:r>
        <w:t>(manual),</w:t>
      </w:r>
      <w:r>
        <w:rPr>
          <w:spacing w:val="-10"/>
        </w:rPr>
        <w:t xml:space="preserve"> </w:t>
      </w:r>
      <w:r>
        <w:t>penyerahan</w:t>
      </w:r>
      <w:r>
        <w:rPr>
          <w:spacing w:val="-9"/>
        </w:rPr>
        <w:t xml:space="preserve"> </w:t>
      </w:r>
      <w:r>
        <w:t>sertifikat</w:t>
      </w:r>
      <w:r>
        <w:rPr>
          <w:spacing w:val="-52"/>
        </w:rPr>
        <w:t xml:space="preserve"> </w:t>
      </w:r>
      <w:r>
        <w:t>ke asesi dan</w:t>
      </w:r>
      <w:r>
        <w:rPr>
          <w:spacing w:val="-1"/>
        </w:rPr>
        <w:t xml:space="preserve"> </w:t>
      </w:r>
      <w:r>
        <w:t>terakhir</w:t>
      </w:r>
      <w:r>
        <w:rPr>
          <w:spacing w:val="-3"/>
        </w:rPr>
        <w:t xml:space="preserve"> </w:t>
      </w:r>
      <w:r>
        <w:t>surveilans pemegang sertifikat.</w:t>
      </w:r>
    </w:p>
    <w:p>
      <w:pPr>
        <w:pStyle w:val="5"/>
        <w:spacing w:line="276" w:lineRule="auto"/>
        <w:ind w:left="766" w:right="512"/>
        <w:jc w:val="both"/>
        <w:rPr>
          <w:i/>
        </w:rPr>
      </w:pPr>
      <w:r>
        <w:t>Saat ini proses uji sertifikasi kompetensi masih dilakukan secara manual dengan alur</w:t>
      </w:r>
      <w:r>
        <w:rPr>
          <w:spacing w:val="1"/>
        </w:rPr>
        <w:t xml:space="preserve"> </w:t>
      </w:r>
      <w:r>
        <w:t>yang cukup panjang dan memakan waktu serta masih menggunakan kertas dan tinta...</w:t>
      </w:r>
      <w:r>
        <w:rPr>
          <w:spacing w:val="-52"/>
        </w:rPr>
        <w:t xml:space="preserve"> </w:t>
      </w:r>
      <w:r>
        <w:t>Melalui pengembangan aplikasi ini diharapkan akan mempersingkat alur proses uji</w:t>
      </w:r>
      <w:r>
        <w:rPr>
          <w:spacing w:val="1"/>
        </w:rPr>
        <w:t xml:space="preserve"> </w:t>
      </w:r>
      <w:r>
        <w:t>sertifikasi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mempermudah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melaksanakan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uji</w:t>
      </w:r>
      <w:r>
        <w:rPr>
          <w:spacing w:val="1"/>
        </w:rPr>
        <w:t xml:space="preserve"> </w:t>
      </w:r>
      <w:r>
        <w:t>sertifikasi kompetensi karyawan sehingga diharapkan proses dapat dilakukan secara</w:t>
      </w:r>
      <w:r>
        <w:rPr>
          <w:spacing w:val="1"/>
        </w:rPr>
        <w:t xml:space="preserve"> </w:t>
      </w:r>
      <w:r>
        <w:t>lebih efektif dan efisien serta mendukung program pemerintah &amp; perusahaan untuk</w:t>
      </w:r>
      <w:r>
        <w:rPr>
          <w:spacing w:val="1"/>
        </w:rPr>
        <w:t xml:space="preserve"> </w:t>
      </w:r>
      <w:r>
        <w:t>menuju</w:t>
      </w:r>
      <w:r>
        <w:rPr>
          <w:spacing w:val="1"/>
        </w:rPr>
        <w:t xml:space="preserve"> </w:t>
      </w:r>
      <w:r>
        <w:rPr>
          <w:i/>
        </w:rPr>
        <w:t>industry 4.0.</w:t>
      </w:r>
    </w:p>
    <w:p>
      <w:pPr>
        <w:pStyle w:val="14"/>
        <w:numPr>
          <w:ilvl w:val="1"/>
          <w:numId w:val="7"/>
        </w:numPr>
        <w:tabs>
          <w:tab w:val="left" w:pos="767"/>
        </w:tabs>
        <w:spacing w:before="200" w:after="0" w:line="240" w:lineRule="auto"/>
        <w:ind w:left="766" w:right="0" w:hanging="567"/>
        <w:jc w:val="both"/>
        <w:rPr>
          <w:b/>
          <w:sz w:val="24"/>
        </w:rPr>
      </w:pPr>
      <w:bookmarkStart w:id="4" w:name="_bookmark2"/>
      <w:bookmarkEnd w:id="4"/>
      <w:bookmarkStart w:id="5" w:name="_bookmark2"/>
      <w:bookmarkEnd w:id="5"/>
      <w:r>
        <w:rPr>
          <w:b/>
          <w:i/>
          <w:sz w:val="24"/>
        </w:rPr>
        <w:t>Overview</w:t>
      </w:r>
      <w:r>
        <w:rPr>
          <w:b/>
          <w:i/>
          <w:spacing w:val="-8"/>
          <w:sz w:val="24"/>
        </w:rPr>
        <w:t xml:space="preserve"> </w:t>
      </w:r>
      <w:r>
        <w:rPr>
          <w:b/>
          <w:sz w:val="24"/>
        </w:rPr>
        <w:t>Proyek</w:t>
      </w:r>
    </w:p>
    <w:p>
      <w:pPr>
        <w:pStyle w:val="14"/>
        <w:numPr>
          <w:ilvl w:val="2"/>
          <w:numId w:val="7"/>
        </w:numPr>
        <w:tabs>
          <w:tab w:val="left" w:pos="1192"/>
        </w:tabs>
        <w:spacing w:before="43" w:after="0" w:line="276" w:lineRule="auto"/>
        <w:ind w:left="1191" w:right="515" w:hanging="425"/>
        <w:jc w:val="both"/>
        <w:rPr>
          <w:sz w:val="24"/>
        </w:rPr>
      </w:pPr>
      <w:r>
        <w:rPr>
          <w:sz w:val="24"/>
        </w:rPr>
        <w:t>Sistem yang dikembangkan harus bersifat sistematik, memiliki standar fitur yang</w:t>
      </w:r>
      <w:r>
        <w:rPr>
          <w:spacing w:val="1"/>
          <w:sz w:val="24"/>
        </w:rPr>
        <w:t xml:space="preserve"> </w:t>
      </w:r>
      <w:r>
        <w:rPr>
          <w:sz w:val="24"/>
        </w:rPr>
        <w:t>mencakup fungsi-fungsi utama dan pendukung yang harus dilaksanakan dalam</w:t>
      </w:r>
      <w:r>
        <w:rPr>
          <w:spacing w:val="1"/>
          <w:sz w:val="24"/>
        </w:rPr>
        <w:t xml:space="preserve"> </w:t>
      </w:r>
      <w:r>
        <w:rPr>
          <w:sz w:val="24"/>
        </w:rPr>
        <w:t>proses sertifikasi kompetensi sebagaimana diatur dalam berbagai panduan BNSP</w:t>
      </w:r>
      <w:r>
        <w:rPr>
          <w:spacing w:val="1"/>
          <w:sz w:val="24"/>
        </w:rPr>
        <w:t xml:space="preserve"> </w:t>
      </w:r>
      <w:r>
        <w:rPr>
          <w:sz w:val="24"/>
        </w:rPr>
        <w:t>terkait.</w:t>
      </w:r>
    </w:p>
    <w:p>
      <w:pPr>
        <w:pStyle w:val="14"/>
        <w:numPr>
          <w:ilvl w:val="2"/>
          <w:numId w:val="7"/>
        </w:numPr>
        <w:tabs>
          <w:tab w:val="left" w:pos="1192"/>
        </w:tabs>
        <w:spacing w:before="1" w:after="0" w:line="276" w:lineRule="auto"/>
        <w:ind w:left="1191" w:right="514" w:hanging="425"/>
        <w:jc w:val="both"/>
        <w:rPr>
          <w:sz w:val="24"/>
        </w:rPr>
      </w:pPr>
      <w:r>
        <w:rPr>
          <w:sz w:val="24"/>
        </w:rPr>
        <w:t>Sistem yang dikembangkan harus mengacu pada berbagai aspek standar terutama</w:t>
      </w:r>
      <w:r>
        <w:rPr>
          <w:spacing w:val="-52"/>
          <w:sz w:val="24"/>
        </w:rPr>
        <w:t xml:space="preserve"> </w:t>
      </w:r>
      <w:r>
        <w:rPr>
          <w:sz w:val="24"/>
        </w:rPr>
        <w:t>COBIT untuk tata kelola teknologi informasi (</w:t>
      </w:r>
      <w:r>
        <w:rPr>
          <w:i/>
          <w:sz w:val="24"/>
        </w:rPr>
        <w:t>IT Governance</w:t>
      </w:r>
      <w:r>
        <w:rPr>
          <w:sz w:val="24"/>
        </w:rPr>
        <w:t>), ISO/IEC 27001 untuk</w:t>
      </w:r>
      <w:r>
        <w:rPr>
          <w:spacing w:val="1"/>
          <w:sz w:val="24"/>
        </w:rPr>
        <w:t xml:space="preserve"> </w:t>
      </w:r>
      <w:r>
        <w:rPr>
          <w:sz w:val="24"/>
        </w:rPr>
        <w:t>keamanan</w:t>
      </w:r>
      <w:r>
        <w:rPr>
          <w:spacing w:val="1"/>
          <w:sz w:val="24"/>
        </w:rPr>
        <w:t xml:space="preserve"> </w:t>
      </w:r>
      <w:r>
        <w:rPr>
          <w:sz w:val="24"/>
        </w:rPr>
        <w:t>informasi,</w:t>
      </w:r>
      <w:r>
        <w:rPr>
          <w:spacing w:val="1"/>
          <w:sz w:val="24"/>
        </w:rPr>
        <w:t xml:space="preserve"> </w:t>
      </w:r>
      <w:r>
        <w:rPr>
          <w:sz w:val="24"/>
        </w:rPr>
        <w:t>ISO/IEC</w:t>
      </w:r>
      <w:r>
        <w:rPr>
          <w:spacing w:val="1"/>
          <w:sz w:val="24"/>
        </w:rPr>
        <w:t xml:space="preserve"> </w:t>
      </w:r>
      <w:r>
        <w:rPr>
          <w:sz w:val="24"/>
        </w:rPr>
        <w:t>20000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Manajemen</w:t>
      </w:r>
      <w:r>
        <w:rPr>
          <w:spacing w:val="1"/>
          <w:sz w:val="24"/>
        </w:rPr>
        <w:t xml:space="preserve"> </w:t>
      </w:r>
      <w:r>
        <w:rPr>
          <w:sz w:val="24"/>
        </w:rPr>
        <w:t>Pelayanan</w:t>
      </w:r>
      <w:r>
        <w:rPr>
          <w:spacing w:val="1"/>
          <w:sz w:val="24"/>
        </w:rPr>
        <w:t xml:space="preserve"> </w:t>
      </w:r>
      <w:r>
        <w:rPr>
          <w:sz w:val="24"/>
        </w:rPr>
        <w:t>Teknologi</w:t>
      </w:r>
      <w:r>
        <w:rPr>
          <w:spacing w:val="1"/>
          <w:sz w:val="24"/>
        </w:rPr>
        <w:t xml:space="preserve"> </w:t>
      </w:r>
      <w:r>
        <w:rPr>
          <w:sz w:val="24"/>
        </w:rPr>
        <w:t>Informasi dan CMMI SEI untuk Rekayasa Piranti Lunak (</w:t>
      </w:r>
      <w:r>
        <w:rPr>
          <w:i/>
          <w:sz w:val="24"/>
        </w:rPr>
        <w:t>Software Engineering</w:t>
      </w:r>
      <w:r>
        <w:rPr>
          <w:sz w:val="24"/>
        </w:rPr>
        <w:t>) dan</w:t>
      </w:r>
      <w:r>
        <w:rPr>
          <w:spacing w:val="1"/>
          <w:sz w:val="24"/>
        </w:rPr>
        <w:t xml:space="preserve"> </w:t>
      </w:r>
      <w:r>
        <w:rPr>
          <w:sz w:val="24"/>
        </w:rPr>
        <w:t>mengacu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3"/>
          <w:sz w:val="24"/>
        </w:rPr>
        <w:t xml:space="preserve"> </w:t>
      </w:r>
      <w:r>
        <w:rPr>
          <w:sz w:val="24"/>
        </w:rPr>
        <w:t>Standar</w:t>
      </w:r>
      <w:r>
        <w:rPr>
          <w:spacing w:val="-1"/>
          <w:sz w:val="24"/>
        </w:rPr>
        <w:t xml:space="preserve"> </w:t>
      </w:r>
      <w:r>
        <w:rPr>
          <w:sz w:val="24"/>
        </w:rPr>
        <w:t>Arsitektur</w:t>
      </w:r>
      <w:r>
        <w:rPr>
          <w:spacing w:val="-3"/>
          <w:sz w:val="24"/>
        </w:rPr>
        <w:t xml:space="preserve"> </w:t>
      </w:r>
      <w:r>
        <w:rPr>
          <w:sz w:val="24"/>
        </w:rPr>
        <w:t>Teknologi Sistem</w:t>
      </w:r>
      <w:r>
        <w:rPr>
          <w:spacing w:val="-1"/>
          <w:sz w:val="24"/>
        </w:rPr>
        <w:t xml:space="preserve"> </w:t>
      </w:r>
      <w:r>
        <w:rPr>
          <w:sz w:val="24"/>
        </w:rPr>
        <w:t>Sertifikasi</w:t>
      </w:r>
      <w:r>
        <w:rPr>
          <w:spacing w:val="-1"/>
          <w:sz w:val="24"/>
        </w:rPr>
        <w:t xml:space="preserve"> </w:t>
      </w:r>
      <w:r>
        <w:rPr>
          <w:sz w:val="24"/>
        </w:rPr>
        <w:t>Nasional.</w:t>
      </w:r>
    </w:p>
    <w:p>
      <w:pPr>
        <w:pStyle w:val="14"/>
        <w:numPr>
          <w:ilvl w:val="2"/>
          <w:numId w:val="7"/>
        </w:numPr>
        <w:tabs>
          <w:tab w:val="left" w:pos="1192"/>
        </w:tabs>
        <w:spacing w:before="1" w:after="0" w:line="276" w:lineRule="auto"/>
        <w:ind w:left="1191" w:right="514" w:hanging="425"/>
        <w:jc w:val="both"/>
        <w:rPr>
          <w:sz w:val="24"/>
        </w:rPr>
      </w:pPr>
      <w:r>
        <w:pict>
          <v:group id="_x0000_s1034" o:spid="_x0000_s1034" o:spt="203" style="position:absolute;left:0pt;margin-left:72pt;margin-top:88.35pt;height:24.95pt;width:464.9pt;mso-position-horizontal-relative:page;z-index:251662336;mso-width-relative:page;mso-height-relative:page;" coordorigin="1440,1767" coordsize="9298,499">
            <o:lock v:ext="edit"/>
            <v:rect id="_x0000_s1035" o:spid="_x0000_s1035" o:spt="1" style="position:absolute;left:1440;top:2144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75" type="#_x0000_t75" style="position:absolute;left:9353;top:1767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</v:group>
        </w:pict>
      </w:r>
      <w:r>
        <w:rPr>
          <w:sz w:val="24"/>
        </w:rPr>
        <w:t>Sistem yang dikembangkan terdiri dari piranti lunak (program aplikasi), piranti</w:t>
      </w:r>
      <w:r>
        <w:rPr>
          <w:spacing w:val="1"/>
          <w:sz w:val="24"/>
        </w:rPr>
        <w:t xml:space="preserve"> </w:t>
      </w:r>
      <w:r>
        <w:rPr>
          <w:sz w:val="24"/>
        </w:rPr>
        <w:t>keras (komputer dan jaringan), piranti informasi (</w:t>
      </w:r>
      <w:r>
        <w:rPr>
          <w:i/>
          <w:sz w:val="24"/>
        </w:rPr>
        <w:t xml:space="preserve">database </w:t>
      </w:r>
      <w:r>
        <w:rPr>
          <w:sz w:val="24"/>
        </w:rPr>
        <w:t>dan konten), piranti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piranti</w:t>
      </w:r>
      <w:r>
        <w:rPr>
          <w:spacing w:val="-11"/>
          <w:sz w:val="24"/>
        </w:rPr>
        <w:t xml:space="preserve"> </w:t>
      </w:r>
      <w:r>
        <w:rPr>
          <w:sz w:val="24"/>
        </w:rPr>
        <w:t>manusia</w:t>
      </w:r>
      <w:r>
        <w:rPr>
          <w:spacing w:val="-10"/>
          <w:sz w:val="24"/>
        </w:rPr>
        <w:t xml:space="preserve"> </w:t>
      </w:r>
      <w:r>
        <w:rPr>
          <w:sz w:val="24"/>
        </w:rPr>
        <w:t>(pengguna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pengelola)</w:t>
      </w:r>
      <w:r>
        <w:rPr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harus</w:t>
      </w:r>
      <w:r>
        <w:rPr>
          <w:spacing w:val="-11"/>
          <w:sz w:val="24"/>
        </w:rPr>
        <w:t xml:space="preserve"> </w:t>
      </w:r>
      <w:r>
        <w:rPr>
          <w:sz w:val="24"/>
        </w:rPr>
        <w:t>dilengkapi</w:t>
      </w:r>
      <w:r>
        <w:rPr>
          <w:spacing w:val="-52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dokumen</w:t>
      </w:r>
      <w:r>
        <w:rPr>
          <w:spacing w:val="1"/>
          <w:sz w:val="24"/>
        </w:rPr>
        <w:t xml:space="preserve"> </w:t>
      </w:r>
      <w:r>
        <w:rPr>
          <w:sz w:val="24"/>
        </w:rPr>
        <w:t>teknis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Technical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reference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dokumen</w:t>
      </w:r>
      <w:r>
        <w:rPr>
          <w:spacing w:val="1"/>
          <w:sz w:val="24"/>
        </w:rPr>
        <w:t xml:space="preserve"> </w:t>
      </w:r>
      <w:r>
        <w:rPr>
          <w:sz w:val="24"/>
        </w:rPr>
        <w:t>pengguna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User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manual</w:t>
      </w:r>
      <w:r>
        <w:rPr>
          <w:sz w:val="24"/>
        </w:rPr>
        <w:t>)</w:t>
      </w:r>
    </w:p>
    <w:p>
      <w:pPr>
        <w:spacing w:after="0" w:line="276" w:lineRule="auto"/>
        <w:jc w:val="both"/>
        <w:rPr>
          <w:sz w:val="24"/>
        </w:rPr>
        <w:sectPr>
          <w:pgSz w:w="11910" w:h="16840"/>
          <w:pgMar w:top="2460" w:right="920" w:bottom="1180" w:left="1240" w:header="1061" w:footer="916" w:gutter="0"/>
          <w:cols w:space="720" w:num="1"/>
        </w:sectPr>
      </w:pPr>
    </w:p>
    <w:p>
      <w:pPr>
        <w:pStyle w:val="5"/>
        <w:spacing w:before="1"/>
        <w:rPr>
          <w:sz w:val="20"/>
        </w:rPr>
      </w:pPr>
    </w:p>
    <w:p>
      <w:pPr>
        <w:pStyle w:val="14"/>
        <w:numPr>
          <w:ilvl w:val="2"/>
          <w:numId w:val="7"/>
        </w:numPr>
        <w:tabs>
          <w:tab w:val="left" w:pos="1191"/>
          <w:tab w:val="left" w:pos="1192"/>
        </w:tabs>
        <w:spacing w:before="52" w:after="0" w:line="240" w:lineRule="auto"/>
        <w:ind w:left="1191" w:right="0" w:hanging="426"/>
        <w:jc w:val="left"/>
        <w:rPr>
          <w:sz w:val="24"/>
        </w:rPr>
      </w:pPr>
      <w:r>
        <w:rPr>
          <w:sz w:val="24"/>
        </w:rPr>
        <w:t>Sistem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dibangun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5"/>
          <w:sz w:val="24"/>
        </w:rPr>
        <w:t xml:space="preserve"> </w:t>
      </w:r>
      <w:r>
        <w:rPr>
          <w:sz w:val="24"/>
        </w:rPr>
        <w:t>diimplementasikan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2"/>
          <w:sz w:val="24"/>
        </w:rPr>
        <w:t xml:space="preserve"> </w:t>
      </w:r>
      <w:r>
        <w:rPr>
          <w:sz w:val="24"/>
        </w:rPr>
        <w:t>sudah</w:t>
      </w:r>
      <w:r>
        <w:rPr>
          <w:spacing w:val="-4"/>
          <w:sz w:val="24"/>
        </w:rPr>
        <w:t xml:space="preserve"> </w:t>
      </w:r>
      <w:r>
        <w:rPr>
          <w:sz w:val="24"/>
        </w:rPr>
        <w:t>tervalidasi.</w:t>
      </w:r>
    </w:p>
    <w:p>
      <w:pPr>
        <w:pStyle w:val="5"/>
        <w:spacing w:before="7"/>
        <w:rPr>
          <w:sz w:val="34"/>
        </w:rPr>
      </w:pPr>
    </w:p>
    <w:p>
      <w:pPr>
        <w:pStyle w:val="2"/>
        <w:numPr>
          <w:ilvl w:val="1"/>
          <w:numId w:val="7"/>
        </w:numPr>
        <w:tabs>
          <w:tab w:val="left" w:pos="767"/>
        </w:tabs>
        <w:spacing w:before="0" w:after="0" w:line="240" w:lineRule="auto"/>
        <w:ind w:left="766" w:right="0" w:hanging="567"/>
        <w:jc w:val="left"/>
      </w:pPr>
      <w:bookmarkStart w:id="6" w:name="_bookmark3"/>
      <w:bookmarkEnd w:id="6"/>
      <w:bookmarkStart w:id="7" w:name="_bookmark3"/>
      <w:bookmarkEnd w:id="7"/>
      <w:r>
        <w:t>Tujuan</w:t>
      </w:r>
      <w:r>
        <w:rPr>
          <w:spacing w:val="-4"/>
        </w:rPr>
        <w:t xml:space="preserve"> </w:t>
      </w:r>
      <w:r>
        <w:t>Bisnis</w:t>
      </w:r>
      <w:r>
        <w:rPr>
          <w:spacing w:val="-6"/>
        </w:rPr>
        <w:t xml:space="preserve"> </w:t>
      </w:r>
      <w:r>
        <w:t>Proyek</w:t>
      </w:r>
    </w:p>
    <w:p>
      <w:pPr>
        <w:pStyle w:val="14"/>
        <w:numPr>
          <w:ilvl w:val="2"/>
          <w:numId w:val="7"/>
        </w:numPr>
        <w:tabs>
          <w:tab w:val="left" w:pos="1191"/>
          <w:tab w:val="left" w:pos="1192"/>
        </w:tabs>
        <w:spacing w:before="43" w:after="0" w:line="276" w:lineRule="auto"/>
        <w:ind w:left="1191" w:right="521" w:hanging="425"/>
        <w:jc w:val="left"/>
        <w:rPr>
          <w:sz w:val="24"/>
        </w:rPr>
      </w:pPr>
      <w:r>
        <w:rPr>
          <w:sz w:val="24"/>
        </w:rPr>
        <w:t>Memudahkan</w:t>
      </w:r>
      <w:r>
        <w:rPr>
          <w:spacing w:val="48"/>
          <w:sz w:val="24"/>
        </w:rPr>
        <w:t xml:space="preserve"> </w:t>
      </w:r>
      <w:r>
        <w:rPr>
          <w:sz w:val="24"/>
        </w:rPr>
        <w:t>pengelolaan</w:t>
      </w:r>
      <w:r>
        <w:rPr>
          <w:spacing w:val="51"/>
          <w:sz w:val="24"/>
        </w:rPr>
        <w:t xml:space="preserve"> </w:t>
      </w:r>
      <w:r>
        <w:rPr>
          <w:sz w:val="24"/>
        </w:rPr>
        <w:t>LSP</w:t>
      </w:r>
      <w:r>
        <w:rPr>
          <w:spacing w:val="49"/>
          <w:sz w:val="24"/>
        </w:rPr>
        <w:t xml:space="preserve"> </w:t>
      </w:r>
      <w:r>
        <w:rPr>
          <w:sz w:val="24"/>
        </w:rPr>
        <w:t>dalam</w:t>
      </w:r>
      <w:r>
        <w:rPr>
          <w:spacing w:val="50"/>
          <w:sz w:val="24"/>
        </w:rPr>
        <w:t xml:space="preserve"> </w:t>
      </w:r>
      <w:r>
        <w:rPr>
          <w:sz w:val="24"/>
        </w:rPr>
        <w:t>berinteraksi</w:t>
      </w:r>
      <w:r>
        <w:rPr>
          <w:spacing w:val="49"/>
          <w:sz w:val="24"/>
        </w:rPr>
        <w:t xml:space="preserve"> </w:t>
      </w:r>
      <w:r>
        <w:rPr>
          <w:sz w:val="24"/>
        </w:rPr>
        <w:t>secara</w:t>
      </w:r>
      <w:r>
        <w:rPr>
          <w:spacing w:val="50"/>
          <w:sz w:val="24"/>
        </w:rPr>
        <w:t xml:space="preserve"> </w:t>
      </w:r>
      <w:r>
        <w:rPr>
          <w:sz w:val="24"/>
        </w:rPr>
        <w:t>daring</w:t>
      </w:r>
      <w:r>
        <w:rPr>
          <w:spacing w:val="49"/>
          <w:sz w:val="24"/>
        </w:rPr>
        <w:t xml:space="preserve"> </w:t>
      </w:r>
      <w:r>
        <w:rPr>
          <w:sz w:val="24"/>
        </w:rPr>
        <w:t>dengan</w:t>
      </w:r>
      <w:r>
        <w:rPr>
          <w:spacing w:val="51"/>
          <w:sz w:val="24"/>
        </w:rPr>
        <w:t xml:space="preserve"> </w:t>
      </w:r>
      <w:r>
        <w:rPr>
          <w:sz w:val="24"/>
        </w:rPr>
        <w:t>asesi,</w:t>
      </w:r>
      <w:r>
        <w:rPr>
          <w:spacing w:val="-51"/>
          <w:sz w:val="24"/>
        </w:rPr>
        <w:t xml:space="preserve"> </w:t>
      </w:r>
      <w:r>
        <w:rPr>
          <w:sz w:val="24"/>
        </w:rPr>
        <w:t>asesor dan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public</w:t>
      </w:r>
      <w:r>
        <w:rPr>
          <w:sz w:val="24"/>
        </w:rPr>
        <w:t>;</w:t>
      </w:r>
    </w:p>
    <w:p>
      <w:pPr>
        <w:pStyle w:val="14"/>
        <w:numPr>
          <w:ilvl w:val="2"/>
          <w:numId w:val="7"/>
        </w:numPr>
        <w:tabs>
          <w:tab w:val="left" w:pos="1191"/>
          <w:tab w:val="left" w:pos="1192"/>
        </w:tabs>
        <w:spacing w:before="118" w:after="0" w:line="278" w:lineRule="auto"/>
        <w:ind w:left="1191" w:right="522" w:hanging="425"/>
        <w:jc w:val="left"/>
        <w:rPr>
          <w:sz w:val="24"/>
        </w:rPr>
      </w:pPr>
      <w:r>
        <w:rPr>
          <w:sz w:val="24"/>
        </w:rPr>
        <w:t>Menjaring</w:t>
      </w:r>
      <w:r>
        <w:rPr>
          <w:spacing w:val="12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dari</w:t>
      </w:r>
      <w:r>
        <w:rPr>
          <w:spacing w:val="15"/>
          <w:sz w:val="24"/>
        </w:rPr>
        <w:t xml:space="preserve"> </w:t>
      </w:r>
      <w:r>
        <w:rPr>
          <w:sz w:val="24"/>
        </w:rPr>
        <w:t>asesi</w:t>
      </w:r>
      <w:r>
        <w:rPr>
          <w:spacing w:val="14"/>
          <w:sz w:val="24"/>
        </w:rPr>
        <w:t xml:space="preserve"> </w:t>
      </w:r>
      <w:r>
        <w:rPr>
          <w:sz w:val="24"/>
        </w:rPr>
        <w:t>baik</w:t>
      </w:r>
      <w:r>
        <w:rPr>
          <w:spacing w:val="12"/>
          <w:sz w:val="24"/>
        </w:rPr>
        <w:t xml:space="preserve"> </w:t>
      </w:r>
      <w:r>
        <w:rPr>
          <w:sz w:val="24"/>
        </w:rPr>
        <w:t>pada</w:t>
      </w:r>
      <w:r>
        <w:rPr>
          <w:spacing w:val="12"/>
          <w:sz w:val="24"/>
        </w:rPr>
        <w:t xml:space="preserve"> </w:t>
      </w:r>
      <w:r>
        <w:rPr>
          <w:sz w:val="24"/>
        </w:rPr>
        <w:t>saat</w:t>
      </w:r>
      <w:r>
        <w:rPr>
          <w:spacing w:val="14"/>
          <w:sz w:val="24"/>
        </w:rPr>
        <w:t xml:space="preserve"> </w:t>
      </w:r>
      <w:r>
        <w:rPr>
          <w:sz w:val="24"/>
        </w:rPr>
        <w:t>pendaftaran</w:t>
      </w:r>
      <w:r>
        <w:rPr>
          <w:spacing w:val="13"/>
          <w:sz w:val="24"/>
        </w:rPr>
        <w:t xml:space="preserve"> </w:t>
      </w:r>
      <w:r>
        <w:rPr>
          <w:sz w:val="24"/>
        </w:rPr>
        <w:t>hingga</w:t>
      </w:r>
      <w:r>
        <w:rPr>
          <w:spacing w:val="12"/>
          <w:sz w:val="24"/>
        </w:rPr>
        <w:t xml:space="preserve"> </w:t>
      </w:r>
      <w:r>
        <w:rPr>
          <w:sz w:val="24"/>
        </w:rPr>
        <w:t>proses</w:t>
      </w:r>
      <w:r>
        <w:rPr>
          <w:spacing w:val="14"/>
          <w:sz w:val="24"/>
        </w:rPr>
        <w:t xml:space="preserve"> </w:t>
      </w:r>
      <w:r>
        <w:rPr>
          <w:sz w:val="24"/>
        </w:rPr>
        <w:t>uji</w:t>
      </w:r>
      <w:r>
        <w:rPr>
          <w:spacing w:val="15"/>
          <w:sz w:val="24"/>
        </w:rPr>
        <w:t xml:space="preserve"> </w:t>
      </w:r>
      <w:r>
        <w:rPr>
          <w:sz w:val="24"/>
        </w:rPr>
        <w:t>sertifikasi</w:t>
      </w:r>
      <w:r>
        <w:rPr>
          <w:spacing w:val="-51"/>
          <w:sz w:val="24"/>
        </w:rPr>
        <w:t xml:space="preserve"> </w:t>
      </w:r>
      <w:r>
        <w:rPr>
          <w:sz w:val="24"/>
        </w:rPr>
        <w:t>kompetensi,</w:t>
      </w:r>
      <w:r>
        <w:rPr>
          <w:spacing w:val="-1"/>
          <w:sz w:val="24"/>
        </w:rPr>
        <w:t xml:space="preserve"> </w:t>
      </w:r>
      <w:r>
        <w:rPr>
          <w:sz w:val="24"/>
        </w:rPr>
        <w:t>serta</w:t>
      </w:r>
      <w:r>
        <w:rPr>
          <w:spacing w:val="-2"/>
          <w:sz w:val="24"/>
        </w:rPr>
        <w:t xml:space="preserve"> </w:t>
      </w:r>
      <w:r>
        <w:rPr>
          <w:sz w:val="24"/>
        </w:rPr>
        <w:t>pasca</w:t>
      </w:r>
      <w:r>
        <w:rPr>
          <w:spacing w:val="-2"/>
          <w:sz w:val="24"/>
        </w:rPr>
        <w:t xml:space="preserve"> </w:t>
      </w:r>
      <w:r>
        <w:rPr>
          <w:sz w:val="24"/>
        </w:rPr>
        <w:t>uji kompetensi;</w:t>
      </w:r>
    </w:p>
    <w:p>
      <w:pPr>
        <w:pStyle w:val="14"/>
        <w:numPr>
          <w:ilvl w:val="2"/>
          <w:numId w:val="7"/>
        </w:numPr>
        <w:tabs>
          <w:tab w:val="left" w:pos="1191"/>
          <w:tab w:val="left" w:pos="1192"/>
        </w:tabs>
        <w:spacing w:before="115" w:after="0" w:line="278" w:lineRule="auto"/>
        <w:ind w:left="1191" w:right="518" w:hanging="425"/>
        <w:jc w:val="left"/>
        <w:rPr>
          <w:sz w:val="24"/>
        </w:rPr>
      </w:pPr>
      <w:r>
        <w:rPr>
          <w:sz w:val="24"/>
        </w:rPr>
        <w:t>Memberikan</w:t>
      </w:r>
      <w:r>
        <w:rPr>
          <w:spacing w:val="14"/>
          <w:sz w:val="24"/>
        </w:rPr>
        <w:t xml:space="preserve"> </w:t>
      </w:r>
      <w:r>
        <w:rPr>
          <w:sz w:val="24"/>
        </w:rPr>
        <w:t>informasi</w:t>
      </w:r>
      <w:r>
        <w:rPr>
          <w:spacing w:val="13"/>
          <w:sz w:val="24"/>
        </w:rPr>
        <w:t xml:space="preserve"> </w:t>
      </w:r>
      <w:r>
        <w:rPr>
          <w:sz w:val="24"/>
        </w:rPr>
        <w:t>yang</w:t>
      </w:r>
      <w:r>
        <w:rPr>
          <w:spacing w:val="14"/>
          <w:sz w:val="24"/>
        </w:rPr>
        <w:t xml:space="preserve"> </w:t>
      </w:r>
      <w:r>
        <w:rPr>
          <w:sz w:val="24"/>
        </w:rPr>
        <w:t>bermanfaat</w:t>
      </w:r>
      <w:r>
        <w:rPr>
          <w:spacing w:val="14"/>
          <w:sz w:val="24"/>
        </w:rPr>
        <w:t xml:space="preserve"> </w:t>
      </w:r>
      <w:r>
        <w:rPr>
          <w:sz w:val="24"/>
        </w:rPr>
        <w:t>terkait</w:t>
      </w:r>
      <w:r>
        <w:rPr>
          <w:spacing w:val="15"/>
          <w:sz w:val="24"/>
        </w:rPr>
        <w:t xml:space="preserve"> </w:t>
      </w:r>
      <w:r>
        <w:rPr>
          <w:sz w:val="24"/>
        </w:rPr>
        <w:t>uji</w:t>
      </w:r>
      <w:r>
        <w:rPr>
          <w:spacing w:val="16"/>
          <w:sz w:val="24"/>
        </w:rPr>
        <w:t xml:space="preserve"> </w:t>
      </w:r>
      <w:r>
        <w:rPr>
          <w:sz w:val="24"/>
        </w:rPr>
        <w:t>sertifikasi</w:t>
      </w:r>
      <w:r>
        <w:rPr>
          <w:spacing w:val="15"/>
          <w:sz w:val="24"/>
        </w:rPr>
        <w:t xml:space="preserve"> </w:t>
      </w:r>
      <w:r>
        <w:rPr>
          <w:sz w:val="24"/>
        </w:rPr>
        <w:t>kompetensi</w:t>
      </w:r>
      <w:r>
        <w:rPr>
          <w:spacing w:val="16"/>
          <w:sz w:val="24"/>
        </w:rPr>
        <w:t xml:space="preserve"> </w:t>
      </w:r>
      <w:r>
        <w:rPr>
          <w:sz w:val="24"/>
        </w:rPr>
        <w:t>kepada</w:t>
      </w:r>
      <w:r>
        <w:rPr>
          <w:spacing w:val="-51"/>
          <w:sz w:val="24"/>
        </w:rPr>
        <w:t xml:space="preserve"> </w:t>
      </w:r>
      <w:r>
        <w:rPr>
          <w:sz w:val="24"/>
        </w:rPr>
        <w:t>manajemen,</w:t>
      </w:r>
      <w:r>
        <w:rPr>
          <w:spacing w:val="-3"/>
          <w:sz w:val="24"/>
        </w:rPr>
        <w:t xml:space="preserve"> </w:t>
      </w:r>
      <w:r>
        <w:rPr>
          <w:sz w:val="24"/>
        </w:rPr>
        <w:t>pendaftar,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asesor;</w:t>
      </w:r>
    </w:p>
    <w:p>
      <w:pPr>
        <w:pStyle w:val="14"/>
        <w:numPr>
          <w:ilvl w:val="2"/>
          <w:numId w:val="7"/>
        </w:numPr>
        <w:tabs>
          <w:tab w:val="left" w:pos="1191"/>
          <w:tab w:val="left" w:pos="1192"/>
        </w:tabs>
        <w:spacing w:before="115" w:after="0" w:line="240" w:lineRule="auto"/>
        <w:ind w:left="1191" w:right="0" w:hanging="426"/>
        <w:jc w:val="left"/>
        <w:rPr>
          <w:sz w:val="24"/>
        </w:rPr>
      </w:pPr>
      <w:r>
        <w:rPr>
          <w:sz w:val="24"/>
        </w:rPr>
        <w:t>Mempercepat</w:t>
      </w:r>
      <w:r>
        <w:rPr>
          <w:spacing w:val="-4"/>
          <w:sz w:val="24"/>
        </w:rPr>
        <w:t xml:space="preserve"> </w:t>
      </w:r>
      <w:r>
        <w:rPr>
          <w:sz w:val="24"/>
        </w:rPr>
        <w:t>proses</w:t>
      </w:r>
      <w:r>
        <w:rPr>
          <w:spacing w:val="-4"/>
          <w:sz w:val="24"/>
        </w:rPr>
        <w:t xml:space="preserve"> </w:t>
      </w:r>
      <w:r>
        <w:rPr>
          <w:sz w:val="24"/>
        </w:rPr>
        <w:t>uji</w:t>
      </w:r>
      <w:r>
        <w:rPr>
          <w:spacing w:val="-4"/>
          <w:sz w:val="24"/>
        </w:rPr>
        <w:t xml:space="preserve"> </w:t>
      </w:r>
      <w:r>
        <w:rPr>
          <w:sz w:val="24"/>
        </w:rPr>
        <w:t>sertifikasi</w:t>
      </w:r>
      <w:r>
        <w:rPr>
          <w:spacing w:val="-2"/>
          <w:sz w:val="24"/>
        </w:rPr>
        <w:t xml:space="preserve"> </w:t>
      </w:r>
      <w:r>
        <w:rPr>
          <w:sz w:val="24"/>
        </w:rPr>
        <w:t>kompetensi</w:t>
      </w:r>
      <w:r>
        <w:rPr>
          <w:spacing w:val="-2"/>
          <w:sz w:val="24"/>
        </w:rPr>
        <w:t xml:space="preserve"> </w:t>
      </w:r>
      <w:r>
        <w:rPr>
          <w:sz w:val="24"/>
        </w:rPr>
        <w:t>karyawan;</w:t>
      </w:r>
    </w:p>
    <w:p>
      <w:pPr>
        <w:pStyle w:val="14"/>
        <w:numPr>
          <w:ilvl w:val="2"/>
          <w:numId w:val="7"/>
        </w:numPr>
        <w:tabs>
          <w:tab w:val="left" w:pos="1191"/>
          <w:tab w:val="left" w:pos="1192"/>
        </w:tabs>
        <w:spacing w:before="163" w:after="0" w:line="240" w:lineRule="auto"/>
        <w:ind w:left="1191" w:right="0" w:hanging="426"/>
        <w:jc w:val="left"/>
        <w:rPr>
          <w:sz w:val="24"/>
        </w:rPr>
      </w:pPr>
      <w:r>
        <w:rPr>
          <w:sz w:val="24"/>
        </w:rPr>
        <w:t>Menjadi</w:t>
      </w:r>
      <w:r>
        <w:rPr>
          <w:spacing w:val="-9"/>
          <w:sz w:val="24"/>
        </w:rPr>
        <w:t xml:space="preserve"> </w:t>
      </w:r>
      <w:r>
        <w:rPr>
          <w:sz w:val="24"/>
        </w:rPr>
        <w:t>Jembatan</w:t>
      </w:r>
      <w:r>
        <w:rPr>
          <w:spacing w:val="-10"/>
          <w:sz w:val="24"/>
        </w:rPr>
        <w:t xml:space="preserve"> </w:t>
      </w:r>
      <w:r>
        <w:rPr>
          <w:sz w:val="24"/>
        </w:rPr>
        <w:t>antara</w:t>
      </w:r>
      <w:r>
        <w:rPr>
          <w:spacing w:val="-9"/>
          <w:sz w:val="24"/>
        </w:rPr>
        <w:t xml:space="preserve"> </w:t>
      </w:r>
      <w:r>
        <w:rPr>
          <w:sz w:val="24"/>
        </w:rPr>
        <w:t>Asesi</w:t>
      </w:r>
      <w:r>
        <w:rPr>
          <w:spacing w:val="-7"/>
          <w:sz w:val="24"/>
        </w:rPr>
        <w:t xml:space="preserve"> </w:t>
      </w:r>
      <w:r>
        <w:rPr>
          <w:sz w:val="24"/>
        </w:rPr>
        <w:t>(peserta),</w:t>
      </w:r>
      <w:r>
        <w:rPr>
          <w:spacing w:val="-12"/>
          <w:sz w:val="24"/>
        </w:rPr>
        <w:t xml:space="preserve"> </w:t>
      </w:r>
      <w:r>
        <w:rPr>
          <w:sz w:val="24"/>
        </w:rPr>
        <w:t>Asesor,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9"/>
          <w:sz w:val="24"/>
        </w:rPr>
        <w:t xml:space="preserve"> </w:t>
      </w:r>
      <w:r>
        <w:rPr>
          <w:sz w:val="24"/>
        </w:rPr>
        <w:t>Admin</w:t>
      </w:r>
      <w:r>
        <w:rPr>
          <w:spacing w:val="-10"/>
          <w:sz w:val="24"/>
        </w:rPr>
        <w:t xml:space="preserve"> </w:t>
      </w:r>
      <w:r>
        <w:rPr>
          <w:sz w:val="24"/>
        </w:rPr>
        <w:t>atau</w:t>
      </w:r>
      <w:r>
        <w:rPr>
          <w:spacing w:val="-10"/>
          <w:sz w:val="24"/>
        </w:rPr>
        <w:t xml:space="preserve"> </w:t>
      </w:r>
      <w:r>
        <w:rPr>
          <w:sz w:val="24"/>
        </w:rPr>
        <w:t>Manajemen</w:t>
      </w:r>
      <w:r>
        <w:rPr>
          <w:spacing w:val="-7"/>
          <w:sz w:val="24"/>
        </w:rPr>
        <w:t xml:space="preserve"> </w:t>
      </w:r>
      <w:r>
        <w:rPr>
          <w:sz w:val="24"/>
        </w:rPr>
        <w:t>LSP;</w:t>
      </w:r>
    </w:p>
    <w:p>
      <w:pPr>
        <w:pStyle w:val="14"/>
        <w:numPr>
          <w:ilvl w:val="2"/>
          <w:numId w:val="7"/>
        </w:numPr>
        <w:tabs>
          <w:tab w:val="left" w:pos="1191"/>
          <w:tab w:val="left" w:pos="1192"/>
        </w:tabs>
        <w:spacing w:before="166" w:after="0" w:line="240" w:lineRule="auto"/>
        <w:ind w:left="1191" w:right="0" w:hanging="426"/>
        <w:jc w:val="left"/>
        <w:rPr>
          <w:i/>
          <w:sz w:val="24"/>
        </w:rPr>
      </w:pPr>
      <w:r>
        <w:rPr>
          <w:sz w:val="24"/>
        </w:rPr>
        <w:t>Menjadi</w:t>
      </w:r>
      <w:r>
        <w:rPr>
          <w:spacing w:val="-4"/>
          <w:sz w:val="24"/>
        </w:rPr>
        <w:t xml:space="preserve"> </w:t>
      </w:r>
      <w:r>
        <w:rPr>
          <w:sz w:val="24"/>
        </w:rPr>
        <w:t>Jembatan</w:t>
      </w:r>
      <w:r>
        <w:rPr>
          <w:spacing w:val="-4"/>
          <w:sz w:val="24"/>
        </w:rPr>
        <w:t xml:space="preserve"> </w:t>
      </w:r>
      <w:r>
        <w:rPr>
          <w:sz w:val="24"/>
        </w:rPr>
        <w:t>antara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LSP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Human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Capital;</w:t>
      </w:r>
    </w:p>
    <w:p>
      <w:pPr>
        <w:pStyle w:val="14"/>
        <w:numPr>
          <w:ilvl w:val="2"/>
          <w:numId w:val="7"/>
        </w:numPr>
        <w:tabs>
          <w:tab w:val="left" w:pos="1191"/>
          <w:tab w:val="left" w:pos="1192"/>
        </w:tabs>
        <w:spacing w:before="163" w:after="0" w:line="240" w:lineRule="auto"/>
        <w:ind w:left="1191" w:right="0" w:hanging="426"/>
        <w:jc w:val="left"/>
        <w:rPr>
          <w:i/>
          <w:sz w:val="24"/>
        </w:rPr>
      </w:pPr>
      <w:r>
        <w:rPr>
          <w:sz w:val="24"/>
        </w:rPr>
        <w:t>Mendukung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Pemerintah</w:t>
      </w:r>
      <w:r>
        <w:rPr>
          <w:spacing w:val="-3"/>
          <w:sz w:val="24"/>
        </w:rPr>
        <w:t xml:space="preserve"> </w:t>
      </w:r>
      <w:r>
        <w:rPr>
          <w:sz w:val="24"/>
        </w:rPr>
        <w:t>menuju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industry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4.0;</w:t>
      </w:r>
    </w:p>
    <w:p>
      <w:pPr>
        <w:pStyle w:val="14"/>
        <w:numPr>
          <w:ilvl w:val="2"/>
          <w:numId w:val="7"/>
        </w:numPr>
        <w:tabs>
          <w:tab w:val="left" w:pos="1191"/>
          <w:tab w:val="left" w:pos="1192"/>
        </w:tabs>
        <w:spacing w:before="163" w:after="0" w:line="278" w:lineRule="auto"/>
        <w:ind w:left="1191" w:right="514" w:hanging="425"/>
        <w:jc w:val="left"/>
        <w:rPr>
          <w:sz w:val="24"/>
        </w:rPr>
      </w:pPr>
      <w:r>
        <w:rPr>
          <w:sz w:val="24"/>
        </w:rPr>
        <w:t>Meminimalisir</w:t>
      </w:r>
      <w:r>
        <w:rPr>
          <w:spacing w:val="12"/>
          <w:sz w:val="24"/>
        </w:rPr>
        <w:t xml:space="preserve"> </w:t>
      </w:r>
      <w:r>
        <w:rPr>
          <w:sz w:val="24"/>
        </w:rPr>
        <w:t>penggunaan</w:t>
      </w:r>
      <w:r>
        <w:rPr>
          <w:spacing w:val="13"/>
          <w:sz w:val="24"/>
        </w:rPr>
        <w:t xml:space="preserve"> </w:t>
      </w:r>
      <w:r>
        <w:rPr>
          <w:sz w:val="24"/>
        </w:rPr>
        <w:t>Sumber</w:t>
      </w:r>
      <w:r>
        <w:rPr>
          <w:spacing w:val="12"/>
          <w:sz w:val="24"/>
        </w:rPr>
        <w:t xml:space="preserve"> </w:t>
      </w:r>
      <w:r>
        <w:rPr>
          <w:sz w:val="24"/>
        </w:rPr>
        <w:t>Daya</w:t>
      </w:r>
      <w:r>
        <w:rPr>
          <w:spacing w:val="15"/>
          <w:sz w:val="24"/>
        </w:rPr>
        <w:t xml:space="preserve"> </w:t>
      </w:r>
      <w:r>
        <w:rPr>
          <w:sz w:val="24"/>
        </w:rPr>
        <w:t>Alam</w:t>
      </w:r>
      <w:r>
        <w:rPr>
          <w:spacing w:val="12"/>
          <w:sz w:val="24"/>
        </w:rPr>
        <w:t xml:space="preserve"> </w:t>
      </w:r>
      <w:r>
        <w:rPr>
          <w:sz w:val="24"/>
        </w:rPr>
        <w:t>(SDA)/</w:t>
      </w:r>
      <w:r>
        <w:rPr>
          <w:i/>
          <w:sz w:val="24"/>
        </w:rPr>
        <w:t>Paperless</w:t>
      </w:r>
      <w:r>
        <w:rPr>
          <w:i/>
          <w:spacing w:val="12"/>
          <w:sz w:val="24"/>
        </w:rPr>
        <w:t xml:space="preserve"> </w:t>
      </w:r>
      <w:r>
        <w:rPr>
          <w:sz w:val="24"/>
        </w:rPr>
        <w:t>dan</w:t>
      </w:r>
      <w:r>
        <w:rPr>
          <w:spacing w:val="10"/>
          <w:sz w:val="24"/>
        </w:rPr>
        <w:t xml:space="preserve"> </w:t>
      </w:r>
      <w:r>
        <w:rPr>
          <w:sz w:val="24"/>
        </w:rPr>
        <w:t>alat</w:t>
      </w:r>
      <w:r>
        <w:rPr>
          <w:spacing w:val="13"/>
          <w:sz w:val="24"/>
        </w:rPr>
        <w:t xml:space="preserve"> </w:t>
      </w:r>
      <w:r>
        <w:rPr>
          <w:sz w:val="24"/>
        </w:rPr>
        <w:t>tulis</w:t>
      </w:r>
      <w:r>
        <w:rPr>
          <w:spacing w:val="-52"/>
          <w:sz w:val="24"/>
        </w:rPr>
        <w:t xml:space="preserve"> </w:t>
      </w:r>
      <w:r>
        <w:rPr>
          <w:sz w:val="24"/>
        </w:rPr>
        <w:t>kantor;</w:t>
      </w:r>
    </w:p>
    <w:p>
      <w:pPr>
        <w:pStyle w:val="14"/>
        <w:numPr>
          <w:ilvl w:val="2"/>
          <w:numId w:val="7"/>
        </w:numPr>
        <w:tabs>
          <w:tab w:val="left" w:pos="1191"/>
          <w:tab w:val="left" w:pos="1192"/>
        </w:tabs>
        <w:spacing w:before="114" w:after="0" w:line="240" w:lineRule="auto"/>
        <w:ind w:left="1191" w:right="0" w:hanging="426"/>
        <w:jc w:val="left"/>
        <w:rPr>
          <w:sz w:val="24"/>
        </w:rPr>
      </w:pPr>
      <w:r>
        <w:rPr>
          <w:sz w:val="24"/>
        </w:rPr>
        <w:t>Proses</w:t>
      </w:r>
      <w:r>
        <w:rPr>
          <w:spacing w:val="-3"/>
          <w:sz w:val="24"/>
        </w:rPr>
        <w:t xml:space="preserve"> </w:t>
      </w:r>
      <w:r>
        <w:rPr>
          <w:sz w:val="24"/>
        </w:rPr>
        <w:t>Uji</w:t>
      </w:r>
      <w:r>
        <w:rPr>
          <w:spacing w:val="-5"/>
          <w:sz w:val="24"/>
        </w:rPr>
        <w:t xml:space="preserve"> </w:t>
      </w:r>
      <w:r>
        <w:rPr>
          <w:sz w:val="24"/>
        </w:rPr>
        <w:t>Sertifikasi</w:t>
      </w:r>
      <w:r>
        <w:rPr>
          <w:spacing w:val="-3"/>
          <w:sz w:val="24"/>
        </w:rPr>
        <w:t xml:space="preserve"> </w:t>
      </w:r>
      <w:r>
        <w:rPr>
          <w:sz w:val="24"/>
        </w:rPr>
        <w:t>lebih</w:t>
      </w:r>
      <w:r>
        <w:rPr>
          <w:spacing w:val="-2"/>
          <w:sz w:val="24"/>
        </w:rPr>
        <w:t xml:space="preserve"> </w:t>
      </w:r>
      <w:r>
        <w:rPr>
          <w:sz w:val="24"/>
        </w:rPr>
        <w:t>efektif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efisien;</w:t>
      </w:r>
    </w:p>
    <w:p>
      <w:pPr>
        <w:pStyle w:val="14"/>
        <w:numPr>
          <w:ilvl w:val="2"/>
          <w:numId w:val="7"/>
        </w:numPr>
        <w:tabs>
          <w:tab w:val="left" w:pos="1192"/>
        </w:tabs>
        <w:spacing w:before="166" w:after="0" w:line="240" w:lineRule="auto"/>
        <w:ind w:left="1191" w:right="0" w:hanging="426"/>
        <w:jc w:val="left"/>
        <w:rPr>
          <w:sz w:val="24"/>
        </w:rPr>
      </w:pPr>
      <w:r>
        <w:rPr>
          <w:i/>
          <w:sz w:val="24"/>
        </w:rPr>
        <w:t>Monitoring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evaluasi</w:t>
      </w:r>
      <w:r>
        <w:rPr>
          <w:spacing w:val="-6"/>
          <w:sz w:val="24"/>
        </w:rPr>
        <w:t xml:space="preserve"> </w:t>
      </w:r>
      <w:r>
        <w:rPr>
          <w:sz w:val="24"/>
        </w:rPr>
        <w:t>pengelolaan</w:t>
      </w:r>
      <w:r>
        <w:rPr>
          <w:spacing w:val="-3"/>
          <w:sz w:val="24"/>
        </w:rPr>
        <w:t xml:space="preserve"> </w:t>
      </w:r>
      <w:r>
        <w:rPr>
          <w:sz w:val="24"/>
        </w:rPr>
        <w:t>LSP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3"/>
          <w:sz w:val="24"/>
        </w:rPr>
        <w:t xml:space="preserve"> </w:t>
      </w:r>
      <w:r>
        <w:rPr>
          <w:sz w:val="24"/>
        </w:rPr>
        <w:t>dilakukan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baik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cepat;</w:t>
      </w:r>
    </w:p>
    <w:p>
      <w:pPr>
        <w:pStyle w:val="14"/>
        <w:numPr>
          <w:ilvl w:val="2"/>
          <w:numId w:val="7"/>
        </w:numPr>
        <w:tabs>
          <w:tab w:val="left" w:pos="1192"/>
        </w:tabs>
        <w:spacing w:before="163" w:after="0" w:line="240" w:lineRule="auto"/>
        <w:ind w:left="1191" w:right="0" w:hanging="426"/>
        <w:jc w:val="left"/>
        <w:rPr>
          <w:sz w:val="24"/>
        </w:rPr>
      </w:pPr>
      <w:r>
        <w:rPr>
          <w:sz w:val="24"/>
        </w:rPr>
        <w:t>Memudahkan</w:t>
      </w:r>
      <w:r>
        <w:rPr>
          <w:spacing w:val="-4"/>
          <w:sz w:val="24"/>
        </w:rPr>
        <w:t xml:space="preserve"> </w:t>
      </w:r>
      <w:r>
        <w:rPr>
          <w:sz w:val="24"/>
        </w:rPr>
        <w:t>pelacakan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audit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trail</w:t>
      </w:r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sz w:val="24"/>
        </w:rPr>
        <w:t>apabila</w:t>
      </w:r>
      <w:r>
        <w:rPr>
          <w:spacing w:val="-2"/>
          <w:sz w:val="24"/>
        </w:rPr>
        <w:t xml:space="preserve"> </w:t>
      </w:r>
      <w:r>
        <w:rPr>
          <w:sz w:val="24"/>
        </w:rPr>
        <w:t>ada</w:t>
      </w:r>
      <w:r>
        <w:rPr>
          <w:spacing w:val="-4"/>
          <w:sz w:val="24"/>
        </w:rPr>
        <w:t xml:space="preserve"> </w:t>
      </w:r>
      <w:r>
        <w:rPr>
          <w:sz w:val="24"/>
        </w:rPr>
        <w:t>perubahan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Surveilans</w:t>
      </w:r>
      <w:r>
        <w:rPr>
          <w:spacing w:val="-2"/>
          <w:sz w:val="24"/>
        </w:rPr>
        <w:t xml:space="preserve"> </w:t>
      </w:r>
      <w:r>
        <w:rPr>
          <w:sz w:val="24"/>
        </w:rPr>
        <w:t>BNSP;</w:t>
      </w:r>
    </w:p>
    <w:p>
      <w:pPr>
        <w:pStyle w:val="14"/>
        <w:numPr>
          <w:ilvl w:val="2"/>
          <w:numId w:val="7"/>
        </w:numPr>
        <w:tabs>
          <w:tab w:val="left" w:pos="1192"/>
        </w:tabs>
        <w:spacing w:before="163" w:after="0" w:line="240" w:lineRule="auto"/>
        <w:ind w:left="1191" w:right="0" w:hanging="426"/>
        <w:jc w:val="both"/>
        <w:rPr>
          <w:sz w:val="24"/>
        </w:rPr>
      </w:pPr>
      <w:r>
        <w:rPr>
          <w:sz w:val="24"/>
        </w:rPr>
        <w:t>Memudahkan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pengarsipan;</w:t>
      </w:r>
    </w:p>
    <w:p>
      <w:pPr>
        <w:pStyle w:val="14"/>
        <w:numPr>
          <w:ilvl w:val="2"/>
          <w:numId w:val="7"/>
        </w:numPr>
        <w:tabs>
          <w:tab w:val="left" w:pos="1192"/>
        </w:tabs>
        <w:spacing w:before="166" w:after="0" w:line="276" w:lineRule="auto"/>
        <w:ind w:left="1191" w:right="518" w:hanging="425"/>
        <w:jc w:val="both"/>
        <w:rPr>
          <w:sz w:val="24"/>
        </w:rPr>
      </w:pPr>
      <w:r>
        <w:rPr>
          <w:sz w:val="24"/>
        </w:rPr>
        <w:t>Memudahkan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asesor</w:t>
      </w:r>
      <w:r>
        <w:rPr>
          <w:spacing w:val="1"/>
          <w:sz w:val="24"/>
        </w:rPr>
        <w:t xml:space="preserve"> </w:t>
      </w:r>
      <w:r>
        <w:rPr>
          <w:sz w:val="24"/>
        </w:rPr>
        <w:t>meliputi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diantaranya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kompetensi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asesor,</w:t>
      </w:r>
      <w:r>
        <w:rPr>
          <w:spacing w:val="-1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10"/>
          <w:sz w:val="24"/>
        </w:rPr>
        <w:t xml:space="preserve"> </w:t>
      </w:r>
      <w:r>
        <w:rPr>
          <w:sz w:val="24"/>
        </w:rPr>
        <w:t>asesmen/tugas</w:t>
      </w:r>
      <w:r>
        <w:rPr>
          <w:spacing w:val="-11"/>
          <w:sz w:val="24"/>
        </w:rPr>
        <w:t xml:space="preserve"> </w:t>
      </w:r>
      <w:r>
        <w:rPr>
          <w:sz w:val="24"/>
        </w:rPr>
        <w:t>lain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11"/>
          <w:sz w:val="24"/>
        </w:rPr>
        <w:t xml:space="preserve"> </w:t>
      </w:r>
      <w:r>
        <w:rPr>
          <w:sz w:val="24"/>
        </w:rPr>
        <w:t>menyangkut</w:t>
      </w:r>
      <w:r>
        <w:rPr>
          <w:spacing w:val="-52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asesmen dan masa berlaku</w:t>
      </w:r>
      <w:r>
        <w:rPr>
          <w:spacing w:val="-2"/>
          <w:sz w:val="24"/>
        </w:rPr>
        <w:t xml:space="preserve"> </w:t>
      </w:r>
      <w:r>
        <w:rPr>
          <w:sz w:val="24"/>
        </w:rPr>
        <w:t>sertifikat</w:t>
      </w:r>
      <w:r>
        <w:rPr>
          <w:spacing w:val="-1"/>
          <w:sz w:val="24"/>
        </w:rPr>
        <w:t xml:space="preserve"> </w:t>
      </w:r>
      <w:r>
        <w:rPr>
          <w:sz w:val="24"/>
        </w:rPr>
        <w:t>kompetensi.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20"/>
        </w:rPr>
      </w:pPr>
      <w:r>
        <w:pict>
          <v:group id="_x0000_s1037" o:spid="_x0000_s1037" o:spt="203" style="position:absolute;left:0pt;margin-left:72pt;margin-top:14.65pt;height:24.95pt;width:452.4pt;mso-position-horizontal-relative:page;mso-wrap-distance-bottom:0pt;mso-wrap-distance-top:0pt;z-index:-251604992;mso-width-relative:page;mso-height-relative:page;" coordorigin="1440,293" coordsize="9048,499">
            <o:lock v:ext="edit"/>
            <v:rect id="_x0000_s1038" o:spid="_x0000_s1038" o:spt="1" style="position:absolute;left:1440;top:762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9" o:spid="_x0000_s1039" o:spt="75" type="#_x0000_t75" style="position:absolute;left:9104;top:293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1910" w:h="16840"/>
          <w:pgMar w:top="2460" w:right="920" w:bottom="1180" w:left="1240" w:header="1061" w:footer="916" w:gutter="0"/>
          <w:cols w:space="720" w:num="1"/>
        </w:sectPr>
      </w:pPr>
    </w:p>
    <w:p>
      <w:pPr>
        <w:pStyle w:val="5"/>
        <w:spacing w:before="1"/>
        <w:rPr>
          <w:sz w:val="20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5847715</wp:posOffset>
            </wp:positionH>
            <wp:positionV relativeFrom="page">
              <wp:posOffset>9601200</wp:posOffset>
            </wp:positionV>
            <wp:extent cx="878840" cy="31623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013" cy="31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0"/>
          <w:numId w:val="6"/>
        </w:numPr>
        <w:tabs>
          <w:tab w:val="left" w:pos="632"/>
          <w:tab w:val="left" w:pos="633"/>
        </w:tabs>
        <w:spacing w:before="52" w:after="0" w:line="240" w:lineRule="auto"/>
        <w:ind w:left="632" w:right="0" w:hanging="445"/>
        <w:jc w:val="left"/>
      </w:pPr>
      <w:bookmarkStart w:id="8" w:name="_bookmark4"/>
      <w:bookmarkEnd w:id="8"/>
      <w:bookmarkStart w:id="9" w:name="_bookmark4"/>
      <w:bookmarkEnd w:id="9"/>
      <w:r>
        <w:t>SPESIFIKASI</w:t>
      </w:r>
      <w:r>
        <w:rPr>
          <w:spacing w:val="-6"/>
        </w:rPr>
        <w:t xml:space="preserve"> </w:t>
      </w:r>
      <w:r>
        <w:t>TEKNIS</w:t>
      </w:r>
    </w:p>
    <w:p>
      <w:pPr>
        <w:pStyle w:val="2"/>
        <w:numPr>
          <w:ilvl w:val="1"/>
          <w:numId w:val="8"/>
        </w:numPr>
        <w:tabs>
          <w:tab w:val="left" w:pos="633"/>
        </w:tabs>
        <w:spacing w:before="43" w:after="0" w:line="240" w:lineRule="auto"/>
        <w:ind w:left="632" w:right="0" w:hanging="433"/>
        <w:jc w:val="left"/>
      </w:pPr>
      <w:bookmarkStart w:id="10" w:name="_bookmark5"/>
      <w:bookmarkEnd w:id="10"/>
      <w:bookmarkStart w:id="11" w:name="_bookmark5"/>
      <w:bookmarkEnd w:id="11"/>
      <w:r>
        <w:t>Lingkup</w:t>
      </w:r>
      <w:r>
        <w:rPr>
          <w:spacing w:val="-7"/>
        </w:rPr>
        <w:t xml:space="preserve"> </w:t>
      </w:r>
      <w:r>
        <w:t>Pekerjaan</w:t>
      </w:r>
    </w:p>
    <w:p>
      <w:pPr>
        <w:pStyle w:val="14"/>
        <w:numPr>
          <w:ilvl w:val="2"/>
          <w:numId w:val="8"/>
        </w:numPr>
        <w:tabs>
          <w:tab w:val="left" w:pos="1012"/>
        </w:tabs>
        <w:spacing w:before="86" w:after="0" w:line="240" w:lineRule="auto"/>
        <w:ind w:left="1011" w:right="0" w:hanging="361"/>
        <w:jc w:val="left"/>
        <w:rPr>
          <w:rFonts w:ascii="Times New Roman"/>
          <w:sz w:val="24"/>
        </w:rPr>
      </w:pPr>
      <w:bookmarkStart w:id="12" w:name="_bookmark6"/>
      <w:bookmarkEnd w:id="12"/>
      <w:bookmarkStart w:id="13" w:name="_bookmark6"/>
      <w:bookmarkEnd w:id="13"/>
      <w:r>
        <w:rPr>
          <w:rFonts w:ascii="Times New Roman"/>
          <w:sz w:val="24"/>
        </w:rPr>
        <w:t>Kebutuhan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Proses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Sertifikasi</w:t>
      </w:r>
    </w:p>
    <w:p>
      <w:pPr>
        <w:pStyle w:val="5"/>
        <w:spacing w:before="2"/>
        <w:rPr>
          <w:rFonts w:ascii="Times New Roman"/>
        </w:rPr>
      </w:pPr>
    </w:p>
    <w:p>
      <w:pPr>
        <w:pStyle w:val="2"/>
        <w:numPr>
          <w:ilvl w:val="3"/>
          <w:numId w:val="8"/>
        </w:numPr>
        <w:tabs>
          <w:tab w:val="left" w:pos="1372"/>
        </w:tabs>
        <w:spacing w:before="0" w:after="0" w:line="240" w:lineRule="auto"/>
        <w:ind w:left="1371" w:right="0" w:hanging="361"/>
        <w:jc w:val="left"/>
        <w:rPr>
          <w:rFonts w:ascii="Times New Roman"/>
        </w:rPr>
      </w:pPr>
      <w:bookmarkStart w:id="14" w:name="_bookmark7"/>
      <w:bookmarkEnd w:id="14"/>
      <w:bookmarkStart w:id="15" w:name="_bookmark7"/>
      <w:bookmarkEnd w:id="15"/>
      <w:r>
        <w:rPr>
          <w:rFonts w:ascii="Times New Roman"/>
        </w:rPr>
        <w:t>Proses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Validasi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Materi Uji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Kompetensi</w:t>
      </w:r>
    </w:p>
    <w:p>
      <w:pPr>
        <w:pStyle w:val="5"/>
        <w:spacing w:before="2"/>
        <w:rPr>
          <w:rFonts w:ascii="Times New Roman"/>
          <w:b/>
          <w:sz w:val="13"/>
        </w:rPr>
      </w:pPr>
      <w:commentRangeStart w:id="0"/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1838960</wp:posOffset>
            </wp:positionH>
            <wp:positionV relativeFrom="paragraph">
              <wp:posOffset>121285</wp:posOffset>
            </wp:positionV>
            <wp:extent cx="4062730" cy="600329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025" cy="600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0"/>
      <w:r>
        <w:commentReference w:id="0"/>
      </w:r>
    </w:p>
    <w:p>
      <w:pPr>
        <w:spacing w:before="127"/>
        <w:ind w:left="598" w:right="918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Gambar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1.0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Flow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Proses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Validasi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z w:val="18"/>
        </w:rPr>
        <w:t>MUK</w:t>
      </w:r>
    </w:p>
    <w:p>
      <w:pPr>
        <w:pStyle w:val="5"/>
        <w:rPr>
          <w:b/>
          <w:i/>
          <w:sz w:val="20"/>
        </w:rPr>
      </w:pPr>
    </w:p>
    <w:p>
      <w:pPr>
        <w:pStyle w:val="5"/>
        <w:spacing w:before="3"/>
        <w:rPr>
          <w:b/>
          <w:i/>
          <w:sz w:val="10"/>
        </w:rPr>
      </w:pP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24"/>
        <w:gridCol w:w="717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1824" w:type="dxa"/>
          </w:tcPr>
          <w:p>
            <w:pPr>
              <w:pStyle w:val="15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7178" w:type="dxa"/>
          </w:tcPr>
          <w:p>
            <w:pPr>
              <w:pStyle w:val="15"/>
              <w:spacing w:before="100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</w:tr>
    </w:tbl>
    <w:p>
      <w:pPr>
        <w:pStyle w:val="5"/>
        <w:spacing w:before="9"/>
        <w:rPr>
          <w:b/>
          <w:i/>
          <w:sz w:val="22"/>
        </w:rPr>
      </w:pPr>
      <w:r>
        <w:pict>
          <v:rect id="_x0000_s1040" o:spid="_x0000_s1040" o:spt="1" style="position:absolute;left:0pt;margin-left:72pt;margin-top:15.8pt;height:0.45pt;width:450.9pt;mso-position-horizontal-relative:page;mso-wrap-distance-bottom:0pt;mso-wrap-distance-top:0pt;z-index:-25160396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top="2460" w:right="920" w:bottom="118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24"/>
        <w:gridCol w:w="717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1" w:hRule="atLeast"/>
        </w:trPr>
        <w:tc>
          <w:tcPr>
            <w:tcW w:w="182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commentRangeStart w:id="1"/>
            <w:r>
              <w:rPr>
                <w:sz w:val="24"/>
              </w:rPr>
              <w:t>US-001</w:t>
            </w:r>
          </w:p>
        </w:tc>
        <w:tc>
          <w:tcPr>
            <w:tcW w:w="7178" w:type="dxa"/>
          </w:tcPr>
          <w:p>
            <w:pPr>
              <w:pStyle w:val="15"/>
              <w:spacing w:before="100"/>
              <w:ind w:left="97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surat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tugas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kepada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</w:p>
          <w:p>
            <w:pPr>
              <w:pStyle w:val="15"/>
              <w:spacing w:before="43"/>
              <w:ind w:left="97"/>
              <w:jc w:val="both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MUK.</w:t>
            </w:r>
          </w:p>
          <w:p>
            <w:pPr>
              <w:pStyle w:val="15"/>
              <w:spacing w:before="45" w:line="276" w:lineRule="auto"/>
              <w:ind w:left="97" w:right="8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(Asesor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menerima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surat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elektronik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melalui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notifikasi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email/whatsapp,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system</w:t>
            </w:r>
            <w:r>
              <w:rPr>
                <w:b/>
                <w:i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juga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akan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memberikan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pilihan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“Bersedia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atau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Tidak” kepada asesor validator, jika jawaban tidak maka ada kolom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alasan).</w:t>
            </w:r>
            <w:commentRangeEnd w:id="1"/>
            <w:r>
              <w:commentReference w:id="1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82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US-002</w:t>
            </w:r>
          </w:p>
        </w:tc>
        <w:tc>
          <w:tcPr>
            <w:tcW w:w="7178" w:type="dxa"/>
          </w:tcPr>
          <w:p>
            <w:pPr>
              <w:pStyle w:val="15"/>
              <w:spacing w:before="100"/>
              <w:ind w:left="97"/>
              <w:rPr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ceklist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9"/>
                <w:sz w:val="24"/>
              </w:rPr>
              <w:t xml:space="preserve"> </w:t>
            </w:r>
            <w:commentRangeStart w:id="2"/>
            <w:r>
              <w:rPr>
                <w:b/>
                <w:sz w:val="24"/>
              </w:rPr>
              <w:t>FR.VA</w:t>
            </w:r>
            <w:commentRangeEnd w:id="2"/>
            <w:r>
              <w:commentReference w:id="2"/>
            </w:r>
            <w:r>
              <w:rPr>
                <w:sz w:val="24"/>
              </w:rPr>
              <w:t>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1824" w:type="dxa"/>
            <w:shd w:val="clear" w:color="auto" w:fill="FF0000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US-003</w:t>
            </w:r>
          </w:p>
        </w:tc>
        <w:tc>
          <w:tcPr>
            <w:tcW w:w="7178" w:type="dxa"/>
            <w:shd w:val="clear" w:color="auto" w:fill="FF0000"/>
          </w:tcPr>
          <w:p>
            <w:pPr>
              <w:pStyle w:val="15"/>
              <w:spacing w:before="100" w:line="276" w:lineRule="auto"/>
              <w:ind w:left="97" w:right="7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Validator,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Nomor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otomatis akan muncul di Form </w:t>
            </w:r>
            <w:r>
              <w:rPr>
                <w:b/>
                <w:sz w:val="24"/>
              </w:rPr>
              <w:t>FR.VA</w:t>
            </w:r>
            <w:r>
              <w:rPr>
                <w:sz w:val="24"/>
              </w:rPr>
              <w:t>. setelah surat tugas diterima oleh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asesor validator.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48" w:hRule="atLeast"/>
        </w:trPr>
        <w:tc>
          <w:tcPr>
            <w:tcW w:w="182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commentRangeStart w:id="3"/>
            <w:r>
              <w:rPr>
                <w:sz w:val="24"/>
              </w:rPr>
              <w:t>US-004</w:t>
            </w:r>
            <w:commentRangeEnd w:id="3"/>
            <w:r>
              <w:commentReference w:id="3"/>
            </w:r>
          </w:p>
        </w:tc>
        <w:tc>
          <w:tcPr>
            <w:tcW w:w="7178" w:type="dxa"/>
          </w:tcPr>
          <w:p>
            <w:pPr>
              <w:pStyle w:val="15"/>
              <w:spacing w:before="100" w:line="276" w:lineRule="auto"/>
              <w:ind w:left="97" w:right="4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memeriksa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Master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Materi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Uji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Master MUK</w:t>
            </w:r>
            <w:r>
              <w:rPr>
                <w:sz w:val="24"/>
              </w:rPr>
              <w:t>) pada menu khusus untuk mereview Master MUK 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terdiri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 :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0" w:after="0" w:line="293" w:lineRule="exact"/>
              <w:ind w:left="458" w:right="0" w:hanging="362"/>
              <w:jc w:val="both"/>
              <w:rPr>
                <w:sz w:val="24"/>
              </w:rPr>
            </w:pPr>
            <w:r>
              <w:rPr>
                <w:sz w:val="24"/>
              </w:rPr>
              <w:t>FR.VA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Pra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i/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(Memberikan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Kontribusi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validasi</w:t>
            </w:r>
          </w:p>
          <w:p>
            <w:pPr>
              <w:pStyle w:val="15"/>
              <w:spacing w:before="43"/>
              <w:ind w:left="458"/>
              <w:rPr>
                <w:sz w:val="24"/>
              </w:rPr>
            </w:pPr>
            <w:r>
              <w:rPr>
                <w:i/>
                <w:sz w:val="24"/>
              </w:rPr>
              <w:t>assesment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5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FR.IA.11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(Ceklis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Meninjau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Instrumen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3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Konsultasi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4" w:after="0" w:line="240" w:lineRule="auto"/>
              <w:ind w:left="458" w:right="0" w:hanging="362"/>
              <w:jc w:val="left"/>
              <w:rPr>
                <w:sz w:val="24"/>
                <w:highlight w:val="green"/>
              </w:rPr>
            </w:pPr>
            <w:r>
              <w:rPr>
                <w:sz w:val="24"/>
                <w:highlight w:val="green"/>
              </w:rPr>
              <w:t>Ceklis</w:t>
            </w:r>
            <w:r>
              <w:rPr>
                <w:spacing w:val="-3"/>
                <w:sz w:val="24"/>
                <w:highlight w:val="green"/>
              </w:rPr>
              <w:t xml:space="preserve"> </w:t>
            </w:r>
            <w:r>
              <w:rPr>
                <w:sz w:val="24"/>
                <w:highlight w:val="green"/>
              </w:rPr>
              <w:t>Verifikasi</w:t>
            </w:r>
            <w:r>
              <w:rPr>
                <w:spacing w:val="-2"/>
                <w:sz w:val="24"/>
                <w:highlight w:val="green"/>
              </w:rPr>
              <w:t xml:space="preserve"> </w:t>
            </w:r>
            <w:r>
              <w:rPr>
                <w:sz w:val="24"/>
                <w:highlight w:val="green"/>
              </w:rPr>
              <w:t>TUK;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5" w:after="0" w:line="240" w:lineRule="auto"/>
              <w:ind w:left="458" w:right="0" w:hanging="362"/>
              <w:jc w:val="left"/>
              <w:rPr>
                <w:sz w:val="24"/>
                <w:highlight w:val="green"/>
              </w:rPr>
            </w:pPr>
            <w:r>
              <w:rPr>
                <w:sz w:val="24"/>
                <w:highlight w:val="green"/>
              </w:rPr>
              <w:t>FR.APL.01</w:t>
            </w:r>
            <w:r>
              <w:rPr>
                <w:spacing w:val="-5"/>
                <w:sz w:val="24"/>
                <w:highlight w:val="green"/>
              </w:rPr>
              <w:t xml:space="preserve"> </w:t>
            </w:r>
            <w:r>
              <w:rPr>
                <w:sz w:val="24"/>
                <w:highlight w:val="green"/>
              </w:rPr>
              <w:t>(Permohonan</w:t>
            </w:r>
            <w:r>
              <w:rPr>
                <w:spacing w:val="-8"/>
                <w:sz w:val="24"/>
                <w:highlight w:val="green"/>
              </w:rPr>
              <w:t xml:space="preserve"> </w:t>
            </w:r>
            <w:r>
              <w:rPr>
                <w:sz w:val="24"/>
                <w:highlight w:val="green"/>
              </w:rPr>
              <w:t>Sertifikasi</w:t>
            </w:r>
            <w:r>
              <w:rPr>
                <w:spacing w:val="-5"/>
                <w:sz w:val="24"/>
                <w:highlight w:val="green"/>
              </w:rPr>
              <w:t xml:space="preserve"> </w:t>
            </w:r>
            <w:r>
              <w:rPr>
                <w:sz w:val="24"/>
                <w:highlight w:val="green"/>
              </w:rPr>
              <w:t>Kompetensi);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3" w:after="0" w:line="240" w:lineRule="auto"/>
              <w:ind w:left="458" w:right="0" w:hanging="362"/>
              <w:jc w:val="left"/>
              <w:rPr>
                <w:sz w:val="24"/>
                <w:highlight w:val="green"/>
              </w:rPr>
            </w:pPr>
            <w:r>
              <w:rPr>
                <w:sz w:val="24"/>
                <w:highlight w:val="green"/>
              </w:rPr>
              <w:t>FR.APL.02</w:t>
            </w:r>
            <w:r>
              <w:rPr>
                <w:spacing w:val="-3"/>
                <w:sz w:val="24"/>
                <w:highlight w:val="green"/>
              </w:rPr>
              <w:t xml:space="preserve"> </w:t>
            </w:r>
            <w:r>
              <w:rPr>
                <w:sz w:val="24"/>
                <w:highlight w:val="green"/>
              </w:rPr>
              <w:t>(</w:t>
            </w:r>
            <w:r>
              <w:rPr>
                <w:i/>
                <w:sz w:val="24"/>
                <w:highlight w:val="green"/>
              </w:rPr>
              <w:t>Assessment</w:t>
            </w:r>
            <w:r>
              <w:rPr>
                <w:i/>
                <w:spacing w:val="-6"/>
                <w:sz w:val="24"/>
                <w:highlight w:val="green"/>
              </w:rPr>
              <w:t xml:space="preserve"> </w:t>
            </w:r>
            <w:r>
              <w:rPr>
                <w:sz w:val="24"/>
                <w:highlight w:val="green"/>
              </w:rPr>
              <w:t>Mandiri);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3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FR.MAPA.01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Merencanakan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Aktivitas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Asesmen);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5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FR.MAPA.02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(Peta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Instrument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i/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pendekatan</w:t>
            </w:r>
          </w:p>
          <w:p>
            <w:pPr>
              <w:pStyle w:val="15"/>
              <w:spacing w:before="43"/>
              <w:ind w:left="458"/>
              <w:rPr>
                <w:sz w:val="24"/>
              </w:rPr>
            </w:pPr>
            <w:r>
              <w:rPr>
                <w:i/>
                <w:sz w:val="24"/>
              </w:rPr>
              <w:t>assessment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perencanaan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assesment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6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Skema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Sertifikasi;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3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Standar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Khusus;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3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(Banding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5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(Persetujuan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Assesment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Kerahasiaan);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3" w:after="0" w:line="276" w:lineRule="auto"/>
              <w:ind w:left="458" w:right="502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FR.IA.01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(Ceklis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Observasi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Aktivitas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Kerja Simulasi);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2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FR.IA.02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(Tugas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Praktek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Demonstrasi);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3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FR.IA.03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(Pertanyaan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Mendukung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Observasi);</w:t>
            </w:r>
          </w:p>
          <w:p>
            <w:pPr>
              <w:pStyle w:val="15"/>
              <w:numPr>
                <w:ilvl w:val="0"/>
                <w:numId w:val="9"/>
              </w:numPr>
              <w:tabs>
                <w:tab w:val="left" w:pos="459"/>
              </w:tabs>
              <w:spacing w:before="45" w:after="0" w:line="276" w:lineRule="auto"/>
              <w:ind w:left="458" w:right="502" w:hanging="361"/>
              <w:jc w:val="left"/>
              <w:rPr>
                <w:sz w:val="24"/>
              </w:rPr>
            </w:pPr>
            <w:r>
              <w:rPr>
                <w:sz w:val="24"/>
              </w:rPr>
              <w:t>FR.IA.04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(Penjelasan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Singkat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Proyek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Terkait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Pekerjaan/Kegiatan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Terstruktur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Lainnya);</w:t>
            </w:r>
          </w:p>
        </w:tc>
      </w:tr>
    </w:tbl>
    <w:p>
      <w:pPr>
        <w:pStyle w:val="5"/>
        <w:spacing w:before="11"/>
        <w:rPr>
          <w:b/>
          <w:i/>
          <w:sz w:val="26"/>
        </w:rPr>
      </w:pPr>
      <w:r>
        <w:pict>
          <v:group id="_x0000_s1041" o:spid="_x0000_s1041" o:spt="203" style="position:absolute;left:0pt;margin-left:72pt;margin-top:18.35pt;height:24.95pt;width:450.95pt;mso-position-horizontal-relative:page;mso-wrap-distance-bottom:0pt;mso-wrap-distance-top:0pt;z-index:-251602944;mso-width-relative:page;mso-height-relative:page;" coordorigin="1440,367" coordsize="9019,499">
            <o:lock v:ext="edit"/>
            <v:rect id="_x0000_s1042" o:spid="_x0000_s1042" o:spt="1" style="position:absolute;left:1440;top:810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3" o:spid="_x0000_s1043" o:spt="75" type="#_x0000_t75" style="position:absolute;left:9012;top:367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  <w:r>
        <w:pict>
          <v:group id="_x0000_s1044" o:spid="_x0000_s1044" o:spt="203" style="position:absolute;left:0pt;margin-left:72pt;margin-top:757.95pt;height:24.95pt;width:462.9pt;mso-position-horizontal-relative:page;mso-position-vertical-relative:page;z-index:-251627520;mso-width-relative:page;mso-height-relative:page;" coordorigin="1440,15160" coordsize="9258,499">
            <o:lock v:ext="edit"/>
            <v:rect id="_x0000_s1045" o:spid="_x0000_s1045" o:spt="1" style="position:absolute;left:1440;top:15589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6" o:spid="_x0000_s1046" o:spt="75" type="#_x0000_t75" style="position:absolute;left:9313;top:15159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</v:group>
        </w:pict>
      </w: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24"/>
        <w:gridCol w:w="717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3" w:hRule="atLeast"/>
        </w:trPr>
        <w:tc>
          <w:tcPr>
            <w:tcW w:w="1824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178" w:type="dxa"/>
          </w:tcPr>
          <w:p>
            <w:pPr>
              <w:pStyle w:val="15"/>
              <w:numPr>
                <w:ilvl w:val="0"/>
                <w:numId w:val="10"/>
              </w:numPr>
              <w:tabs>
                <w:tab w:val="left" w:pos="459"/>
              </w:tabs>
              <w:spacing w:before="100" w:after="0" w:line="276" w:lineRule="auto"/>
              <w:ind w:left="458" w:right="503" w:hanging="361"/>
              <w:jc w:val="left"/>
              <w:rPr>
                <w:sz w:val="24"/>
              </w:rPr>
            </w:pPr>
            <w:r>
              <w:rPr>
                <w:sz w:val="24"/>
              </w:rPr>
              <w:t>FR.IA.05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(Pertanyaan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Tertulis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Ganda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Kunci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Jawaban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dan Lembar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Jawaban);</w:t>
            </w:r>
          </w:p>
          <w:p>
            <w:pPr>
              <w:pStyle w:val="15"/>
              <w:numPr>
                <w:ilvl w:val="0"/>
                <w:numId w:val="10"/>
              </w:numPr>
              <w:tabs>
                <w:tab w:val="left" w:pos="459"/>
              </w:tabs>
              <w:spacing w:before="0" w:after="0" w:line="276" w:lineRule="auto"/>
              <w:ind w:left="458" w:right="498" w:hanging="361"/>
              <w:jc w:val="left"/>
              <w:rPr>
                <w:sz w:val="24"/>
              </w:rPr>
            </w:pPr>
            <w:r>
              <w:rPr>
                <w:sz w:val="24"/>
              </w:rPr>
              <w:t>FR.IA.06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(Pertanyaan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Tertulis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esai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Kunci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Jawaban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Lembar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Jawaban);</w:t>
            </w:r>
          </w:p>
          <w:p>
            <w:pPr>
              <w:pStyle w:val="15"/>
              <w:numPr>
                <w:ilvl w:val="0"/>
                <w:numId w:val="10"/>
              </w:numPr>
              <w:tabs>
                <w:tab w:val="left" w:pos="459"/>
              </w:tabs>
              <w:spacing w:before="0" w:after="0" w:line="291" w:lineRule="exact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FR.IA.07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(Pertanyaan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Lisan);</w:t>
            </w:r>
          </w:p>
          <w:p>
            <w:pPr>
              <w:pStyle w:val="15"/>
              <w:numPr>
                <w:ilvl w:val="0"/>
                <w:numId w:val="10"/>
              </w:numPr>
              <w:tabs>
                <w:tab w:val="left" w:pos="459"/>
              </w:tabs>
              <w:spacing w:before="46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FR.IA.08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(Ceklis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Portofolio);</w:t>
            </w:r>
          </w:p>
          <w:p>
            <w:pPr>
              <w:pStyle w:val="15"/>
              <w:numPr>
                <w:ilvl w:val="0"/>
                <w:numId w:val="10"/>
              </w:numPr>
              <w:tabs>
                <w:tab w:val="left" w:pos="459"/>
              </w:tabs>
              <w:spacing w:before="43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FR.IA.09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(Pertanyaan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Wawancara);</w:t>
            </w:r>
          </w:p>
          <w:p>
            <w:pPr>
              <w:pStyle w:val="15"/>
              <w:numPr>
                <w:ilvl w:val="0"/>
                <w:numId w:val="10"/>
              </w:numPr>
              <w:tabs>
                <w:tab w:val="left" w:pos="459"/>
              </w:tabs>
              <w:spacing w:before="43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(Klarifikasi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Bukti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Pihak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Ketiga);</w:t>
            </w:r>
          </w:p>
          <w:p>
            <w:pPr>
              <w:pStyle w:val="15"/>
              <w:numPr>
                <w:ilvl w:val="0"/>
                <w:numId w:val="10"/>
              </w:numPr>
              <w:tabs>
                <w:tab w:val="left" w:pos="459"/>
              </w:tabs>
              <w:spacing w:before="46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(Formulir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Rekaman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Kompetensi);</w:t>
            </w:r>
          </w:p>
          <w:p>
            <w:pPr>
              <w:pStyle w:val="15"/>
              <w:numPr>
                <w:ilvl w:val="0"/>
                <w:numId w:val="10"/>
              </w:numPr>
              <w:tabs>
                <w:tab w:val="left" w:pos="459"/>
              </w:tabs>
              <w:spacing w:before="43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(Umpan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Balik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Catatan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10"/>
              </w:numPr>
              <w:tabs>
                <w:tab w:val="left" w:pos="459"/>
              </w:tabs>
              <w:spacing w:before="45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(Laporan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10"/>
              </w:numPr>
              <w:tabs>
                <w:tab w:val="left" w:pos="459"/>
              </w:tabs>
              <w:spacing w:before="43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FR.AK.06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(Meninjau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10"/>
              </w:numPr>
              <w:tabs>
                <w:tab w:val="left" w:pos="459"/>
              </w:tabs>
              <w:spacing w:before="43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FR.VA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Pasca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i/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(Memberikan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Kontribusi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validasi</w:t>
            </w:r>
          </w:p>
          <w:p>
            <w:pPr>
              <w:pStyle w:val="15"/>
              <w:spacing w:before="46"/>
              <w:ind w:left="458"/>
              <w:rPr>
                <w:sz w:val="24"/>
              </w:rPr>
            </w:pPr>
            <w:r>
              <w:rPr>
                <w:i/>
                <w:sz w:val="24"/>
              </w:rPr>
              <w:t>assesment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10"/>
              </w:numPr>
              <w:tabs>
                <w:tab w:val="left" w:pos="459"/>
              </w:tabs>
              <w:spacing w:before="43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Daftar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hadir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182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US-005</w:t>
            </w:r>
          </w:p>
        </w:tc>
        <w:tc>
          <w:tcPr>
            <w:tcW w:w="7178" w:type="dxa"/>
          </w:tcPr>
          <w:p>
            <w:pPr>
              <w:pStyle w:val="15"/>
              <w:spacing w:before="100" w:line="276" w:lineRule="auto"/>
              <w:ind w:left="97" w:right="50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menuliskan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temuan-temuan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rekomendasi-rekomendasi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peningkatan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 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disediakan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melalui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182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US-006</w:t>
            </w:r>
          </w:p>
        </w:tc>
        <w:tc>
          <w:tcPr>
            <w:tcW w:w="7178" w:type="dxa"/>
          </w:tcPr>
          <w:p>
            <w:pPr>
              <w:pStyle w:val="15"/>
              <w:spacing w:before="100" w:line="276" w:lineRule="auto"/>
              <w:ind w:left="97" w:right="163"/>
              <w:rPr>
                <w:sz w:val="24"/>
              </w:rPr>
            </w:pPr>
            <w:r>
              <w:rPr>
                <w:b/>
                <w:sz w:val="24"/>
              </w:rPr>
              <w:t>Admin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LSP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menerima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notifikasi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temuan-temuan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validasi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MUK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dari assesor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validator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ditindaklanjuti.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9" w:hRule="atLeast"/>
        </w:trPr>
        <w:tc>
          <w:tcPr>
            <w:tcW w:w="182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US-007</w:t>
            </w:r>
          </w:p>
        </w:tc>
        <w:tc>
          <w:tcPr>
            <w:tcW w:w="7178" w:type="dxa"/>
          </w:tcPr>
          <w:p>
            <w:pPr>
              <w:pStyle w:val="15"/>
              <w:spacing w:before="100" w:line="276" w:lineRule="auto"/>
              <w:ind w:left="97" w:right="50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menandatangani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perbaikan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koreksi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terkait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temuan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validasi.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(memberikan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calendar</w:t>
            </w:r>
            <w:r>
              <w:rPr>
                <w:sz w:val="24"/>
              </w:rPr>
              <w:t>/manual).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7" w:hRule="atLeast"/>
        </w:trPr>
        <w:tc>
          <w:tcPr>
            <w:tcW w:w="182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US-008</w:t>
            </w:r>
          </w:p>
        </w:tc>
        <w:tc>
          <w:tcPr>
            <w:tcW w:w="7178" w:type="dxa"/>
          </w:tcPr>
          <w:p>
            <w:pPr>
              <w:pStyle w:val="15"/>
              <w:spacing w:before="100" w:line="276" w:lineRule="auto"/>
              <w:ind w:left="97" w:right="49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MUK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Hasil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Validasi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ditandatangani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siap digunakan untuk asesmen </w:t>
            </w:r>
            <w:commentRangeStart w:id="4"/>
            <w:r>
              <w:rPr>
                <w:b/>
                <w:sz w:val="24"/>
              </w:rPr>
              <w:t>(sistem memberikan tanda khusus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untuk Master MUK yang sudah divalidasi dan tersimpan dalam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folder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khusus 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read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only</w:t>
            </w:r>
            <w:r>
              <w:rPr>
                <w:b/>
                <w:sz w:val="24"/>
              </w:rPr>
              <w:t>)</w:t>
            </w:r>
            <w:commentRangeEnd w:id="4"/>
            <w:r>
              <w:commentReference w:id="4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5" w:hRule="atLeast"/>
        </w:trPr>
        <w:tc>
          <w:tcPr>
            <w:tcW w:w="182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commentRangeStart w:id="5"/>
            <w:r>
              <w:rPr>
                <w:sz w:val="24"/>
              </w:rPr>
              <w:t>US-009</w:t>
            </w:r>
            <w:commentRangeEnd w:id="5"/>
            <w:r>
              <w:commentReference w:id="5"/>
            </w:r>
          </w:p>
        </w:tc>
        <w:tc>
          <w:tcPr>
            <w:tcW w:w="7178" w:type="dxa"/>
          </w:tcPr>
          <w:p>
            <w:pPr>
              <w:pStyle w:val="15"/>
              <w:spacing w:before="100"/>
              <w:ind w:left="97"/>
              <w:jc w:val="both"/>
              <w:rPr>
                <w:sz w:val="24"/>
              </w:rPr>
            </w:pPr>
            <w:r>
              <w:rPr>
                <w:sz w:val="24"/>
              </w:rPr>
              <w:t>Dapat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melampirkan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Report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spacing w:before="43"/>
              <w:ind w:lef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65"/>
                <w:sz w:val="24"/>
              </w:rPr>
              <w:t xml:space="preserve"> </w:t>
            </w:r>
            <w:r>
              <w:rPr>
                <w:b/>
                <w:sz w:val="24"/>
              </w:rPr>
              <w:t>Proses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Validasi</w:t>
            </w:r>
          </w:p>
          <w:p>
            <w:pPr>
              <w:pStyle w:val="15"/>
              <w:spacing w:before="45" w:line="276" w:lineRule="auto"/>
              <w:ind w:left="458" w:right="113"/>
              <w:jc w:val="both"/>
              <w:rPr>
                <w:sz w:val="24"/>
              </w:rPr>
            </w:pPr>
            <w:r>
              <w:rPr>
                <w:sz w:val="24"/>
              </w:rPr>
              <w:t>Aplikasi dapat memberikan notifikasi berupa email dan dokumen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PDF kepada Asesor dan Administrator LSP bahwa Proses Validasi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selesai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dilakukan.</w:t>
            </w:r>
          </w:p>
        </w:tc>
      </w:tr>
    </w:tbl>
    <w:p>
      <w:pPr>
        <w:spacing w:after="0" w:line="276" w:lineRule="auto"/>
        <w:jc w:val="both"/>
        <w:rPr>
          <w:sz w:val="24"/>
        </w:rPr>
        <w:sectPr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24"/>
        <w:gridCol w:w="717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91" w:hRule="atLeast"/>
        </w:trPr>
        <w:tc>
          <w:tcPr>
            <w:tcW w:w="1824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178" w:type="dxa"/>
          </w:tcPr>
          <w:p>
            <w:pPr>
              <w:pStyle w:val="15"/>
              <w:numPr>
                <w:ilvl w:val="0"/>
                <w:numId w:val="11"/>
              </w:numPr>
              <w:tabs>
                <w:tab w:val="left" w:pos="459"/>
              </w:tabs>
              <w:spacing w:before="100" w:after="0" w:line="240" w:lineRule="auto"/>
              <w:ind w:left="458" w:right="0" w:hanging="36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Proses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Verifikasi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TUK</w:t>
            </w:r>
          </w:p>
          <w:p>
            <w:pPr>
              <w:pStyle w:val="15"/>
              <w:spacing w:before="43" w:line="276" w:lineRule="auto"/>
              <w:ind w:left="458" w:right="111"/>
              <w:jc w:val="both"/>
              <w:rPr>
                <w:sz w:val="24"/>
              </w:rPr>
            </w:pPr>
            <w:r>
              <w:rPr>
                <w:sz w:val="24"/>
              </w:rPr>
              <w:t>Aplikasi dapat memberikan notifikasi berupa email dan dokumen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verifikator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bahwa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selesai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dilakukan.</w:t>
            </w:r>
          </w:p>
          <w:p>
            <w:pPr>
              <w:pStyle w:val="15"/>
              <w:numPr>
                <w:ilvl w:val="0"/>
                <w:numId w:val="11"/>
              </w:numPr>
              <w:tabs>
                <w:tab w:val="left" w:pos="459"/>
              </w:tabs>
              <w:spacing w:before="0" w:after="0" w:line="293" w:lineRule="exact"/>
              <w:ind w:left="458" w:right="0" w:hanging="36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Proses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Pra-Asesmen</w:t>
            </w:r>
          </w:p>
          <w:p>
            <w:pPr>
              <w:pStyle w:val="15"/>
              <w:spacing w:before="45" w:line="276" w:lineRule="auto"/>
              <w:ind w:left="458" w:right="108"/>
              <w:jc w:val="both"/>
              <w:rPr>
                <w:sz w:val="24"/>
              </w:rPr>
            </w:pPr>
            <w:r>
              <w:rPr>
                <w:sz w:val="24"/>
              </w:rPr>
              <w:t>Aplikasi dapat memberikan notifikasi berupa email kepada Asesor,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bahwa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Pra-Asesmen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selesai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dilakukan.</w:t>
            </w:r>
          </w:p>
          <w:p>
            <w:pPr>
              <w:pStyle w:val="15"/>
              <w:numPr>
                <w:ilvl w:val="0"/>
                <w:numId w:val="11"/>
              </w:numPr>
              <w:tabs>
                <w:tab w:val="left" w:pos="459"/>
              </w:tabs>
              <w:spacing w:before="0" w:after="0" w:line="240" w:lineRule="auto"/>
              <w:ind w:left="458" w:right="0" w:hanging="36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Proses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Asesmen</w:t>
            </w:r>
          </w:p>
          <w:p>
            <w:pPr>
              <w:pStyle w:val="15"/>
              <w:spacing w:before="43" w:line="276" w:lineRule="auto"/>
              <w:ind w:left="458" w:right="109"/>
              <w:jc w:val="both"/>
              <w:rPr>
                <w:sz w:val="24"/>
              </w:rPr>
            </w:pPr>
            <w:r>
              <w:rPr>
                <w:sz w:val="24"/>
              </w:rPr>
              <w:t>Aplikasi dapat memberikan notifikasi berupa email kepada Asesor,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Asesi, Administrator LSP, dan Atasan Asesi bahwa Proses Asesmen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selesai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dilakukan.</w:t>
            </w:r>
          </w:p>
          <w:p>
            <w:pPr>
              <w:pStyle w:val="15"/>
              <w:numPr>
                <w:ilvl w:val="0"/>
                <w:numId w:val="11"/>
              </w:numPr>
              <w:tabs>
                <w:tab w:val="left" w:pos="459"/>
              </w:tabs>
              <w:spacing w:before="0" w:after="0" w:line="293" w:lineRule="exact"/>
              <w:ind w:left="458" w:right="0" w:hanging="36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Proses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Pasca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Asesmen</w:t>
            </w:r>
          </w:p>
          <w:p>
            <w:pPr>
              <w:pStyle w:val="15"/>
              <w:spacing w:before="46" w:line="276" w:lineRule="auto"/>
              <w:ind w:left="458" w:right="112"/>
              <w:jc w:val="both"/>
              <w:rPr>
                <w:sz w:val="24"/>
              </w:rPr>
            </w:pPr>
            <w:r>
              <w:rPr>
                <w:sz w:val="24"/>
              </w:rPr>
              <w:t>Aplikasi dapat memberikan notifikasi berupa email kepada Asesor,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Asesi, dan Administrator LSP bahwa Proses Pasca Asesmen sudah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selesai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dilakukan.</w:t>
            </w:r>
          </w:p>
        </w:tc>
      </w:tr>
    </w:tbl>
    <w:p>
      <w:pPr>
        <w:spacing w:after="0" w:line="276" w:lineRule="auto"/>
        <w:jc w:val="both"/>
        <w:rPr>
          <w:sz w:val="24"/>
        </w:rPr>
        <w:sectPr>
          <w:headerReference r:id="rId9" w:type="default"/>
          <w:footerReference r:id="rId10" w:type="default"/>
          <w:pgSz w:w="11910" w:h="16840"/>
          <w:pgMar w:top="2460" w:right="920" w:bottom="1580" w:left="1240" w:header="1061" w:footer="1398" w:gutter="0"/>
          <w:cols w:space="720" w:num="1"/>
        </w:sectPr>
      </w:pPr>
    </w:p>
    <w:p>
      <w:pPr>
        <w:pStyle w:val="5"/>
        <w:spacing w:before="11"/>
        <w:rPr>
          <w:b/>
          <w:i/>
          <w:sz w:val="16"/>
        </w:rPr>
      </w:pPr>
    </w:p>
    <w:p>
      <w:pPr>
        <w:pStyle w:val="2"/>
        <w:numPr>
          <w:ilvl w:val="3"/>
          <w:numId w:val="8"/>
        </w:numPr>
        <w:tabs>
          <w:tab w:val="left" w:pos="1431"/>
          <w:tab w:val="left" w:pos="1432"/>
        </w:tabs>
        <w:spacing w:before="90" w:after="0" w:line="240" w:lineRule="auto"/>
        <w:ind w:left="1431" w:right="0" w:hanging="421"/>
        <w:jc w:val="left"/>
        <w:rPr>
          <w:rFonts w:ascii="Times New Roman"/>
        </w:rPr>
      </w:pPr>
      <w:bookmarkStart w:id="16" w:name="_bookmark8"/>
      <w:bookmarkEnd w:id="16"/>
      <w:bookmarkStart w:id="17" w:name="_bookmark8"/>
      <w:bookmarkEnd w:id="17"/>
      <w:r>
        <w:rPr>
          <w:rFonts w:ascii="Times New Roman"/>
        </w:rPr>
        <w:t>Proses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Pendaftaran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Registrasi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Pemohon</w:t>
      </w:r>
    </w:p>
    <w:p>
      <w:pPr>
        <w:pStyle w:val="5"/>
        <w:spacing w:before="4"/>
        <w:rPr>
          <w:rFonts w:ascii="Times New Roman"/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1460500</wp:posOffset>
            </wp:positionH>
            <wp:positionV relativeFrom="paragraph">
              <wp:posOffset>114935</wp:posOffset>
            </wp:positionV>
            <wp:extent cx="4124960" cy="6844030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667" cy="6844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598" w:right="914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Gambar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2.0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Flow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Proses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Pendaftaran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Sertifikasi</w:t>
      </w:r>
    </w:p>
    <w:p>
      <w:pPr>
        <w:spacing w:after="0"/>
        <w:jc w:val="center"/>
        <w:rPr>
          <w:sz w:val="18"/>
        </w:rPr>
        <w:sectPr>
          <w:pgSz w:w="11910" w:h="16840"/>
          <w:pgMar w:top="2460" w:right="920" w:bottom="1660" w:left="1240" w:header="1061" w:footer="1398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  <w:r>
        <w:pict>
          <v:group id="_x0000_s1047" o:spid="_x0000_s1047" o:spt="203" style="position:absolute;left:0pt;margin-left:72pt;margin-top:753.4pt;height:26.6pt;width:463.55pt;mso-position-horizontal-relative:page;mso-position-vertical-relative:page;z-index:251665408;mso-width-relative:page;mso-height-relative:page;" coordorigin="1440,15068" coordsize="9271,532">
            <o:lock v:ext="edit"/>
            <v:rect id="_x0000_s1048" o:spid="_x0000_s1048" o:spt="1" style="position:absolute;left:1440;top:15589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49" o:spid="_x0000_s1049" o:spt="75" type="#_x0000_t75" style="position:absolute;left:9327;top:15068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</v:group>
        </w:pict>
      </w: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04"/>
        <w:gridCol w:w="699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998" w:type="dxa"/>
          </w:tcPr>
          <w:p>
            <w:pPr>
              <w:pStyle w:val="15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7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commentRangeStart w:id="6"/>
            <w:r>
              <w:rPr>
                <w:sz w:val="24"/>
              </w:rPr>
              <w:t>US-010</w:t>
            </w:r>
            <w:commentRangeEnd w:id="6"/>
            <w:r>
              <w:commentReference w:id="6"/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7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Divisi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HC/Asesi/Pemohon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login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b/>
                <w:i/>
                <w:sz w:val="24"/>
              </w:rPr>
              <w:t>Username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password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username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i/>
                <w:sz w:val="24"/>
              </w:rPr>
              <w:t>password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kantor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pemohon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memudahkan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pelaksanaan)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Single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sign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on</w:t>
            </w:r>
            <w:r>
              <w:rPr>
                <w:sz w:val="24"/>
              </w:rPr>
              <w:t>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US-011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81"/>
              <w:jc w:val="both"/>
              <w:rPr>
                <w:sz w:val="24"/>
              </w:rPr>
            </w:pPr>
            <w:r>
              <w:rPr>
                <w:sz w:val="24"/>
              </w:rPr>
              <w:t>Sistem harus menampilkan formulir elektronik yang berisi pernyataan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dan kesepakatan pemohon dalam mengikuti dan mentaati berbagai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aturan 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berlaku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US-012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7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Asesi/pemohon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permohonan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(FR.APL.01) </w:t>
            </w:r>
            <w:r>
              <w:rPr>
                <w:sz w:val="24"/>
              </w:rPr>
              <w:t xml:space="preserve">dan melakukan tanda tangan </w:t>
            </w:r>
            <w:commentRangeStart w:id="7"/>
            <w:r>
              <w:rPr>
                <w:i/>
                <w:sz w:val="24"/>
              </w:rPr>
              <w:t>e-sign</w:t>
            </w:r>
            <w:commentRangeEnd w:id="7"/>
            <w:r>
              <w:commentReference w:id="7"/>
            </w:r>
            <w:r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>di halaman terakhir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form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(secara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calendar</w:t>
            </w:r>
            <w:r>
              <w:rPr>
                <w:sz w:val="24"/>
              </w:rPr>
              <w:t>/manual)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8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US-013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81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melalui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tersedia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skema sertifikasi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commentRangeStart w:id="8"/>
            <w:r>
              <w:rPr>
                <w:sz w:val="24"/>
              </w:rPr>
              <w:t>US-012</w:t>
            </w:r>
            <w:commentRangeEnd w:id="8"/>
            <w:r>
              <w:commentReference w:id="8"/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77"/>
              <w:jc w:val="both"/>
              <w:rPr>
                <w:sz w:val="24"/>
              </w:rPr>
            </w:pPr>
            <w:r>
              <w:rPr>
                <w:sz w:val="24"/>
              </w:rPr>
              <w:t xml:space="preserve">Ketika asesi mengetik namanya saat </w:t>
            </w:r>
            <w:r>
              <w:rPr>
                <w:b/>
                <w:sz w:val="24"/>
              </w:rPr>
              <w:t>Registrasi pada Form FR.APL-01</w:t>
            </w:r>
            <w:r>
              <w:rPr>
                <w:sz w:val="24"/>
              </w:rPr>
              <w:t>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sistem secara otomatis akan </w:t>
            </w:r>
            <w:commentRangeStart w:id="9"/>
            <w:r>
              <w:rPr>
                <w:b/>
                <w:sz w:val="24"/>
              </w:rPr>
              <w:t>me-</w:t>
            </w:r>
            <w:r>
              <w:rPr>
                <w:b/>
                <w:i/>
                <w:sz w:val="24"/>
              </w:rPr>
              <w:t>link</w:t>
            </w:r>
            <w:r>
              <w:rPr>
                <w:b/>
                <w:sz w:val="24"/>
              </w:rPr>
              <w:t xml:space="preserve">-kan </w:t>
            </w:r>
            <w:r>
              <w:rPr>
                <w:sz w:val="24"/>
              </w:rPr>
              <w:t>dengan data asesi yang 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aplikasi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HC</w:t>
            </w:r>
            <w:commentRangeEnd w:id="9"/>
            <w:r>
              <w:commentReference w:id="9"/>
            </w:r>
            <w:r>
              <w:rPr>
                <w:b/>
                <w:sz w:val="24"/>
              </w:rPr>
              <w:t>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 FR.APL-01.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5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US-013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76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fitur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dipergunakan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pemohon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memilih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Sertifikasi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diinginkan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dengan persyaratan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diberlakukan.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7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US-014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7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Asesi menuliskan/mengajukan </w:t>
            </w:r>
            <w:r>
              <w:rPr>
                <w:sz w:val="24"/>
              </w:rPr>
              <w:t xml:space="preserve">pilihan </w:t>
            </w:r>
            <w:r>
              <w:rPr>
                <w:b/>
                <w:sz w:val="24"/>
              </w:rPr>
              <w:t xml:space="preserve">Jenis </w:t>
            </w:r>
            <w:commentRangeStart w:id="10"/>
            <w:r>
              <w:rPr>
                <w:b/>
                <w:sz w:val="24"/>
              </w:rPr>
              <w:t>Skema Sertifikasi</w:t>
            </w:r>
            <w:commentRangeEnd w:id="10"/>
            <w:r>
              <w:commentReference w:id="10"/>
            </w:r>
            <w:r>
              <w:rPr>
                <w:sz w:val="24"/>
              </w:rPr>
              <w:t xml:space="preserve">, </w:t>
            </w:r>
            <w:r>
              <w:rPr>
                <w:b/>
                <w:sz w:val="24"/>
              </w:rPr>
              <w:t>Judul,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Nomor Skema Sertifikasi dan Tujuan Asesmen </w:t>
            </w:r>
            <w:r>
              <w:rPr>
                <w:sz w:val="24"/>
              </w:rPr>
              <w:t xml:space="preserve">pada Form </w:t>
            </w:r>
            <w:r>
              <w:rPr>
                <w:b/>
                <w:sz w:val="24"/>
              </w:rPr>
              <w:t>FR.APL.01</w:t>
            </w:r>
            <w:r>
              <w:rPr>
                <w:sz w:val="24"/>
              </w:rPr>
              <w:t>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(ketika </w:t>
            </w:r>
            <w:r>
              <w:rPr>
                <w:b/>
                <w:sz w:val="24"/>
              </w:rPr>
              <w:t xml:space="preserve">skema sertifikasi </w:t>
            </w:r>
            <w:r>
              <w:rPr>
                <w:sz w:val="24"/>
              </w:rPr>
              <w:t>dipilih, maka secara otomatis akan muncul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daftar </w:t>
            </w:r>
            <w:commentRangeStart w:id="11"/>
            <w:r>
              <w:rPr>
                <w:b/>
                <w:sz w:val="24"/>
              </w:rPr>
              <w:t>Unit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4"/>
                <w:sz w:val="24"/>
              </w:rPr>
              <w:t xml:space="preserve"> </w:t>
            </w:r>
            <w:commentRangeEnd w:id="11"/>
            <w:r>
              <w:commentReference w:id="11"/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diujikan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pemaketan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nya).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US-015</w:t>
            </w:r>
          </w:p>
        </w:tc>
        <w:tc>
          <w:tcPr>
            <w:tcW w:w="6998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68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Jenis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Sertifikasi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digunakan,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diantaranya:</w:t>
            </w:r>
          </w:p>
          <w:p>
            <w:pPr>
              <w:pStyle w:val="15"/>
              <w:numPr>
                <w:ilvl w:val="0"/>
                <w:numId w:val="12"/>
              </w:numPr>
              <w:tabs>
                <w:tab w:val="left" w:pos="461"/>
              </w:tabs>
              <w:spacing w:before="46" w:after="0" w:line="240" w:lineRule="auto"/>
              <w:ind w:left="46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Skema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Okupasi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Produksi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OPV</w:t>
            </w:r>
          </w:p>
          <w:p>
            <w:pPr>
              <w:pStyle w:val="15"/>
              <w:numPr>
                <w:ilvl w:val="0"/>
                <w:numId w:val="12"/>
              </w:numPr>
              <w:tabs>
                <w:tab w:val="left" w:pos="302"/>
                <w:tab w:val="left" w:leader="dot" w:pos="1454"/>
              </w:tabs>
              <w:spacing w:before="43" w:after="0" w:line="240" w:lineRule="auto"/>
              <w:ind w:left="301" w:right="0" w:hanging="202"/>
              <w:jc w:val="lef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selanjutnya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terlampir</w:t>
            </w:r>
            <w:r>
              <w:rPr>
                <w:sz w:val="24"/>
              </w:rPr>
              <w:t>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US-016</w:t>
            </w:r>
          </w:p>
        </w:tc>
        <w:tc>
          <w:tcPr>
            <w:tcW w:w="6998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43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Unit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digunakan,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diantaranya:</w:t>
            </w:r>
          </w:p>
          <w:p>
            <w:pPr>
              <w:pStyle w:val="15"/>
              <w:numPr>
                <w:ilvl w:val="0"/>
                <w:numId w:val="13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Melaksanakan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Persiapan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Awal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Biopharmaceutical</w:t>
            </w:r>
          </w:p>
          <w:p>
            <w:pPr>
              <w:pStyle w:val="15"/>
              <w:numPr>
                <w:ilvl w:val="0"/>
                <w:numId w:val="13"/>
              </w:numPr>
              <w:tabs>
                <w:tab w:val="left" w:pos="290"/>
                <w:tab w:val="left" w:leader="dot" w:pos="2282"/>
              </w:tabs>
              <w:spacing w:before="45" w:after="0" w:line="240" w:lineRule="auto"/>
              <w:ind w:left="289" w:right="0" w:hanging="190"/>
              <w:jc w:val="lef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Unit Kompetensi selanjutnya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terlampir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headerReference r:id="rId11" w:type="default"/>
          <w:footerReference r:id="rId12" w:type="default"/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04"/>
        <w:gridCol w:w="699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US-017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26"/>
              <w:rPr>
                <w:b/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memfasilitasi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penambahan,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pengurangan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perubahan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Sertifikasi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Unit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7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US-018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79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 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memfasilitasi proses perubahan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lingkup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skema yang membutuhkan persyaratan berbeda dan ruang lingkup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tidak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sama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sebelumnya,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bentuk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catatan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termasuk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perubahan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 revisi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dokumen materi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77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US-019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76"/>
              <w:jc w:val="both"/>
              <w:rPr>
                <w:i/>
                <w:sz w:val="24"/>
              </w:rPr>
            </w:pPr>
            <w:r>
              <w:rPr>
                <w:b/>
                <w:sz w:val="24"/>
              </w:rPr>
              <w:t>Jenis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Sertifikasi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Judul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Nomor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Sertifikasi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diajukan/ditulis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saat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registrasi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muncul juga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i/>
                <w:sz w:val="24"/>
              </w:rPr>
              <w:t>Form: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2" w:after="0" w:line="240" w:lineRule="auto"/>
              <w:ind w:left="46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APL-02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MAPA-01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FR.MAPA-02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6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FR.IA.01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FR.IA.02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FR.IA.03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5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FR.IA.07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FR.IA.08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6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FR.IA.09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FR.IA.10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FR.IA.11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6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FR.AK.01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FR.AK.02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5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FR.AK.03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FR.AK.04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FR.AK.05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6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FR.AK.06</w:t>
            </w:r>
          </w:p>
          <w:p>
            <w:pPr>
              <w:pStyle w:val="15"/>
              <w:numPr>
                <w:ilvl w:val="0"/>
                <w:numId w:val="14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sz w:val="22"/>
              </w:rPr>
            </w:pPr>
            <w:r>
              <w:rPr>
                <w:sz w:val="24"/>
              </w:rPr>
              <w:t>FR.VA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6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US-020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81"/>
              <w:jc w:val="both"/>
              <w:rPr>
                <w:sz w:val="24"/>
              </w:rPr>
            </w:pPr>
            <w:r>
              <w:rPr>
                <w:sz w:val="24"/>
              </w:rPr>
              <w:t xml:space="preserve">Asesi melakukan </w:t>
            </w:r>
            <w:r>
              <w:rPr>
                <w:i/>
                <w:sz w:val="24"/>
              </w:rPr>
              <w:t xml:space="preserve">upload </w:t>
            </w:r>
            <w:r>
              <w:rPr>
                <w:sz w:val="24"/>
              </w:rPr>
              <w:t>bukti persyaratan dasar, pada saat 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dilakukan,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berupa:</w:t>
            </w:r>
          </w:p>
          <w:p>
            <w:pPr>
              <w:pStyle w:val="15"/>
              <w:spacing w:before="1" w:line="276" w:lineRule="auto"/>
              <w:ind w:left="460" w:right="75" w:hanging="361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Soft File </w:t>
            </w:r>
            <w:r>
              <w:rPr>
                <w:b/>
                <w:sz w:val="24"/>
              </w:rPr>
              <w:t xml:space="preserve">Sertifikat Pelatihan Skema Sertifikasi </w:t>
            </w:r>
            <w:r>
              <w:rPr>
                <w:sz w:val="24"/>
              </w:rPr>
              <w:t>yang dipilih berisi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Paket Unit Kompetensi</w:t>
            </w:r>
            <w:r>
              <w:rPr>
                <w:sz w:val="24"/>
              </w:rPr>
              <w:t xml:space="preserve">, yang dikeluarkan oleh </w:t>
            </w:r>
            <w:r>
              <w:rPr>
                <w:i/>
                <w:sz w:val="24"/>
              </w:rPr>
              <w:t xml:space="preserve">Human Capital </w:t>
            </w:r>
            <w:r>
              <w:rPr>
                <w:sz w:val="24"/>
              </w:rPr>
              <w:t>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Bio Farma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(Sistem di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upload)</w:t>
            </w:r>
          </w:p>
        </w:tc>
      </w:tr>
    </w:tbl>
    <w:p>
      <w:pPr>
        <w:pStyle w:val="5"/>
        <w:rPr>
          <w:b/>
          <w:i/>
          <w:sz w:val="20"/>
        </w:rPr>
      </w:pPr>
    </w:p>
    <w:p>
      <w:pPr>
        <w:pStyle w:val="5"/>
        <w:rPr>
          <w:b/>
          <w:i/>
          <w:sz w:val="20"/>
        </w:rPr>
      </w:pPr>
    </w:p>
    <w:p>
      <w:pPr>
        <w:pStyle w:val="5"/>
        <w:spacing w:before="6"/>
        <w:rPr>
          <w:b/>
          <w:i/>
          <w:sz w:val="15"/>
        </w:rPr>
      </w:pPr>
      <w:r>
        <w:pict>
          <v:group id="_x0000_s1050" o:spid="_x0000_s1050" o:spt="203" style="position:absolute;left:0pt;margin-left:72pt;margin-top:11.4pt;height:24.95pt;width:466.2pt;mso-position-horizontal-relative:page;mso-wrap-distance-bottom:0pt;mso-wrap-distance-top:0pt;z-index:-251601920;mso-width-relative:page;mso-height-relative:page;" coordorigin="1440,228" coordsize="9324,499">
            <o:lock v:ext="edit"/>
            <v:rect id="_x0000_s1051" o:spid="_x0000_s1051" o:spt="1" style="position:absolute;left:1440;top:658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2" o:spid="_x0000_s1052" o:spt="75" type="#_x0000_t75" style="position:absolute;left:9379;top:228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04"/>
        <w:gridCol w:w="699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7" w:hRule="atLeast"/>
        </w:trPr>
        <w:tc>
          <w:tcPr>
            <w:tcW w:w="2004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6998" w:type="dxa"/>
          </w:tcPr>
          <w:p>
            <w:pPr>
              <w:pStyle w:val="15"/>
              <w:numPr>
                <w:ilvl w:val="0"/>
                <w:numId w:val="15"/>
              </w:numPr>
              <w:tabs>
                <w:tab w:val="left" w:pos="461"/>
              </w:tabs>
              <w:spacing w:before="100" w:after="0" w:line="276" w:lineRule="auto"/>
              <w:ind w:left="460" w:right="80" w:hanging="361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6"/>
                <w:sz w:val="24"/>
              </w:rPr>
              <w:t xml:space="preserve"> </w:t>
            </w:r>
            <w:commentRangeStart w:id="12"/>
            <w:r>
              <w:rPr>
                <w:sz w:val="24"/>
              </w:rPr>
              <w:t>mencocokan</w:t>
            </w:r>
            <w:r>
              <w:rPr>
                <w:spacing w:val="-5"/>
                <w:sz w:val="24"/>
              </w:rPr>
              <w:t xml:space="preserve"> </w:t>
            </w:r>
            <w:commentRangeEnd w:id="12"/>
            <w:r>
              <w:commentReference w:id="12"/>
            </w:r>
            <w:r>
              <w:rPr>
                <w:sz w:val="24"/>
              </w:rPr>
              <w:t>jenis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pelatihan/PQ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pernah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tersimpan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HC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Paket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Unit Kompetensi </w:t>
            </w:r>
            <w:r>
              <w:rPr>
                <w:sz w:val="24"/>
              </w:rPr>
              <w:t>dalam sertifikat.</w:t>
            </w:r>
          </w:p>
          <w:p>
            <w:pPr>
              <w:pStyle w:val="15"/>
              <w:numPr>
                <w:ilvl w:val="0"/>
                <w:numId w:val="15"/>
              </w:numPr>
              <w:tabs>
                <w:tab w:val="left" w:pos="461"/>
              </w:tabs>
              <w:spacing w:before="0" w:after="0" w:line="276" w:lineRule="auto"/>
              <w:ind w:left="460" w:right="81" w:hanging="361"/>
              <w:jc w:val="both"/>
              <w:rPr>
                <w:sz w:val="24"/>
              </w:rPr>
            </w:pPr>
            <w:commentRangeStart w:id="13"/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1"/>
                <w:sz w:val="24"/>
              </w:rPr>
              <w:t xml:space="preserve"> </w:t>
            </w:r>
            <w:commentRangeStart w:id="14"/>
            <w:r>
              <w:rPr>
                <w:sz w:val="24"/>
              </w:rPr>
              <w:t>notifikasi</w:t>
            </w:r>
            <w:r>
              <w:rPr>
                <w:spacing w:val="1"/>
                <w:sz w:val="24"/>
              </w:rPr>
              <w:t xml:space="preserve"> </w:t>
            </w:r>
            <w:commentRangeEnd w:id="14"/>
            <w:r>
              <w:commentReference w:id="14"/>
            </w:r>
            <w:r>
              <w:rPr>
                <w:sz w:val="24"/>
              </w:rPr>
              <w:t>kepada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belum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pelatihan/PQ.</w:t>
            </w:r>
          </w:p>
          <w:p>
            <w:pPr>
              <w:pStyle w:val="15"/>
              <w:numPr>
                <w:ilvl w:val="0"/>
                <w:numId w:val="15"/>
              </w:numPr>
              <w:tabs>
                <w:tab w:val="left" w:pos="461"/>
              </w:tabs>
              <w:spacing w:before="0" w:after="0" w:line="276" w:lineRule="auto"/>
              <w:ind w:left="460" w:right="79" w:hanging="361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Sistem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menolak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melanjutkan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selanjutnya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apabila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belum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pelatihan/PQ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diajukan.</w:t>
            </w:r>
          </w:p>
          <w:p>
            <w:pPr>
              <w:pStyle w:val="15"/>
              <w:numPr>
                <w:ilvl w:val="0"/>
                <w:numId w:val="15"/>
              </w:numPr>
              <w:tabs>
                <w:tab w:val="left" w:pos="461"/>
              </w:tabs>
              <w:spacing w:before="0" w:after="0" w:line="276" w:lineRule="auto"/>
              <w:ind w:left="460" w:right="75" w:hanging="361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jenis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pelatihan/PQ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pelatihan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(Jenis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pelatihan/nomor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SOP pelatihan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terkait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Kompetensi)</w:t>
            </w:r>
            <w:commentRangeEnd w:id="13"/>
            <w:r>
              <w:commentReference w:id="13"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3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US-021</w:t>
            </w:r>
          </w:p>
        </w:tc>
        <w:tc>
          <w:tcPr>
            <w:tcW w:w="6998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b/>
                <w:sz w:val="24"/>
              </w:rPr>
              <w:t xml:space="preserve">Asesi </w:t>
            </w:r>
            <w:r>
              <w:rPr>
                <w:sz w:val="24"/>
              </w:rPr>
              <w:t>melampirkan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bukti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persyaratan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tambahan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0"/>
                <w:numId w:val="16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Softfile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KTP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(Maks.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….MB);</w:t>
            </w:r>
          </w:p>
          <w:p>
            <w:pPr>
              <w:pStyle w:val="15"/>
              <w:numPr>
                <w:ilvl w:val="0"/>
                <w:numId w:val="16"/>
              </w:numPr>
              <w:tabs>
                <w:tab w:val="left" w:pos="461"/>
              </w:tabs>
              <w:spacing w:before="43" w:after="0" w:line="240" w:lineRule="auto"/>
              <w:ind w:left="460" w:right="0" w:hanging="361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Softfile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(Maks.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….MB);</w:t>
            </w:r>
          </w:p>
          <w:p>
            <w:pPr>
              <w:pStyle w:val="15"/>
              <w:numPr>
                <w:ilvl w:val="0"/>
                <w:numId w:val="16"/>
              </w:numPr>
              <w:tabs>
                <w:tab w:val="left" w:pos="461"/>
              </w:tabs>
              <w:spacing w:before="45" w:after="0" w:line="276" w:lineRule="auto"/>
              <w:ind w:left="460" w:right="79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Sistem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menolak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melanjutkan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selanjutnya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apabila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belum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melampirkan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bukti persyaratan.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81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US-022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8" w:lineRule="auto"/>
              <w:ind w:left="100"/>
              <w:rPr>
                <w:sz w:val="24"/>
              </w:rPr>
            </w:pPr>
            <w:r>
              <w:rPr>
                <w:b/>
                <w:sz w:val="24"/>
              </w:rPr>
              <w:t>Administrator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LSP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mereview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FR.APL.01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diajukan,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dengan ketentuan:</w:t>
            </w:r>
          </w:p>
          <w:p>
            <w:pPr>
              <w:pStyle w:val="15"/>
              <w:numPr>
                <w:ilvl w:val="0"/>
                <w:numId w:val="17"/>
              </w:numPr>
              <w:tabs>
                <w:tab w:val="left" w:pos="461"/>
              </w:tabs>
              <w:spacing w:before="0" w:after="0" w:line="276" w:lineRule="auto"/>
              <w:ind w:left="460" w:right="76" w:hanging="361"/>
              <w:jc w:val="left"/>
              <w:rPr>
                <w:sz w:val="24"/>
              </w:rPr>
            </w:pPr>
            <w:r>
              <w:rPr>
                <w:sz w:val="24"/>
              </w:rPr>
              <w:t>Apabila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belum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lengkap,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memilih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rekomendasi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pilihan/klik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option</w:t>
            </w:r>
            <w:r>
              <w:rPr>
                <w:i/>
                <w:spacing w:val="-9"/>
                <w:sz w:val="24"/>
              </w:rPr>
              <w:t xml:space="preserve"> </w:t>
            </w:r>
            <w:r>
              <w:rPr>
                <w:i/>
                <w:sz w:val="24"/>
              </w:rPr>
              <w:t>“</w:t>
            </w:r>
            <w:r>
              <w:rPr>
                <w:b/>
                <w:sz w:val="24"/>
              </w:rPr>
              <w:t>Tidak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Diterima</w:t>
            </w:r>
            <w:r>
              <w:rPr>
                <w:sz w:val="24"/>
              </w:rPr>
              <w:t>”,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FR.APL.01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perlu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ditandatangani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admin.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FR.APL.01 </w:t>
            </w:r>
            <w:r>
              <w:rPr>
                <w:sz w:val="24"/>
              </w:rPr>
              <w:t xml:space="preserve">akan dikembalikan ke asesi untuk </w:t>
            </w:r>
            <w:commentRangeStart w:id="15"/>
            <w:r>
              <w:rPr>
                <w:sz w:val="24"/>
              </w:rPr>
              <w:t>dilengkapi/dikoreksi</w:t>
            </w:r>
            <w:r>
              <w:rPr>
                <w:spacing w:val="1"/>
                <w:sz w:val="24"/>
              </w:rPr>
              <w:t xml:space="preserve"> </w:t>
            </w:r>
            <w:commentRangeEnd w:id="15"/>
            <w:r>
              <w:commentReference w:id="15"/>
            </w:r>
            <w:r>
              <w:rPr>
                <w:sz w:val="24"/>
              </w:rPr>
              <w:t>(Asesi tidak bisa melanjutkan ke proses selanjutnya apabila admin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LSP belum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menandatangani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FR.APL.01</w:t>
            </w:r>
            <w:r>
              <w:rPr>
                <w:sz w:val="24"/>
              </w:rPr>
              <w:t>).</w:t>
            </w:r>
          </w:p>
          <w:p>
            <w:pPr>
              <w:pStyle w:val="15"/>
              <w:numPr>
                <w:ilvl w:val="0"/>
                <w:numId w:val="17"/>
              </w:numPr>
              <w:tabs>
                <w:tab w:val="left" w:pos="461"/>
              </w:tabs>
              <w:spacing w:before="0" w:after="0" w:line="276" w:lineRule="auto"/>
              <w:ind w:left="460" w:right="75" w:hanging="361"/>
              <w:jc w:val="both"/>
              <w:rPr>
                <w:sz w:val="24"/>
              </w:rPr>
            </w:pPr>
            <w:r>
              <w:rPr>
                <w:sz w:val="24"/>
              </w:rPr>
              <w:t>Apabila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FR.APL-01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lengkap,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memilih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rekomendasi dengan melakukan pilihan/klik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option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Diterima</w:t>
            </w:r>
            <w:r>
              <w:rPr>
                <w:sz w:val="24"/>
              </w:rPr>
              <w:t>”,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ditandatangani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(secara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calendar</w:t>
            </w:r>
            <w:r>
              <w:rPr>
                <w:sz w:val="24"/>
              </w:rPr>
              <w:t>/manual)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dilanjutkan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tahap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berikutnya.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US-023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79"/>
              <w:jc w:val="both"/>
              <w:rPr>
                <w:sz w:val="24"/>
              </w:rPr>
            </w:pPr>
            <w:r>
              <w:rPr>
                <w:sz w:val="24"/>
              </w:rPr>
              <w:t xml:space="preserve">Apabila </w:t>
            </w:r>
            <w:r>
              <w:rPr>
                <w:b/>
                <w:sz w:val="24"/>
              </w:rPr>
              <w:t xml:space="preserve">Administrator LSP </w:t>
            </w:r>
            <w:r>
              <w:rPr>
                <w:sz w:val="24"/>
              </w:rPr>
              <w:t xml:space="preserve">melakukan </w:t>
            </w:r>
            <w:r>
              <w:rPr>
                <w:i/>
                <w:sz w:val="24"/>
              </w:rPr>
              <w:t xml:space="preserve">approve </w:t>
            </w:r>
            <w:r>
              <w:rPr>
                <w:sz w:val="24"/>
              </w:rPr>
              <w:t xml:space="preserve">atau </w:t>
            </w:r>
            <w:r>
              <w:rPr>
                <w:i/>
                <w:sz w:val="24"/>
              </w:rPr>
              <w:t xml:space="preserve">reject </w:t>
            </w:r>
            <w:r>
              <w:rPr>
                <w:b/>
                <w:sz w:val="24"/>
              </w:rPr>
              <w:t>FR.APL-01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FR.APL-02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mengirimkan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notifikasi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email,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whatsapp, dll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asesi/pemohon.</w:t>
            </w:r>
          </w:p>
        </w:tc>
      </w:tr>
    </w:tbl>
    <w:p>
      <w:pPr>
        <w:spacing w:after="0" w:line="276" w:lineRule="auto"/>
        <w:jc w:val="both"/>
        <w:rPr>
          <w:sz w:val="24"/>
        </w:rPr>
        <w:sectPr>
          <w:headerReference r:id="rId13" w:type="default"/>
          <w:footerReference r:id="rId14" w:type="default"/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04"/>
        <w:gridCol w:w="699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US-024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80"/>
              <w:jc w:val="both"/>
              <w:rPr>
                <w:sz w:val="24"/>
              </w:rPr>
            </w:pPr>
            <w:r>
              <w:rPr>
                <w:sz w:val="24"/>
              </w:rPr>
              <w:t>Sistem memungkinakan Asesi/Pemohon dapat melihat status 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permohonan uji sertifikasi kompetensi yang sedang dilakukan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8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US-025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74"/>
              <w:jc w:val="both"/>
              <w:rPr>
                <w:b/>
                <w:sz w:val="24"/>
              </w:rPr>
            </w:pPr>
            <w:r>
              <w:rPr>
                <w:sz w:val="24"/>
              </w:rPr>
              <w:t xml:space="preserve">Admin LSP memberikan </w:t>
            </w:r>
            <w:r>
              <w:rPr>
                <w:b/>
                <w:sz w:val="24"/>
              </w:rPr>
              <w:t xml:space="preserve">surat tugas elektronik </w:t>
            </w:r>
            <w:r>
              <w:rPr>
                <w:sz w:val="24"/>
              </w:rPr>
              <w:t>ke asesor kompetensi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menerima surat elektronik melalui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 xml:space="preserve">email </w:t>
            </w:r>
            <w:r>
              <w:rPr>
                <w:b/>
                <w:sz w:val="24"/>
              </w:rPr>
              <w:t>atau WhatsApp, 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diberi pilihan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jawaban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>
            <w:pPr>
              <w:pStyle w:val="15"/>
              <w:numPr>
                <w:ilvl w:val="0"/>
                <w:numId w:val="18"/>
              </w:numPr>
              <w:tabs>
                <w:tab w:val="left" w:pos="428"/>
              </w:tabs>
              <w:spacing w:before="0" w:after="0" w:line="292" w:lineRule="exact"/>
              <w:ind w:left="427" w:right="0" w:hanging="32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Bersedia</w:t>
            </w:r>
          </w:p>
          <w:p>
            <w:pPr>
              <w:pStyle w:val="15"/>
              <w:numPr>
                <w:ilvl w:val="0"/>
                <w:numId w:val="18"/>
              </w:numPr>
              <w:tabs>
                <w:tab w:val="left" w:pos="428"/>
                <w:tab w:val="left" w:leader="dot" w:pos="3498"/>
              </w:tabs>
              <w:spacing w:before="45" w:after="0" w:line="240" w:lineRule="auto"/>
              <w:ind w:left="427" w:right="0" w:hanging="32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Tidak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bersedia,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alasan</w:t>
            </w:r>
            <w:r>
              <w:rPr>
                <w:rFonts w:ascii="Times New Roman" w:hAnsi="Times New Roman"/>
                <w:b/>
                <w:sz w:val="24"/>
              </w:rPr>
              <w:tab/>
            </w:r>
            <w:r>
              <w:rPr>
                <w:b/>
                <w:sz w:val="24"/>
              </w:rPr>
              <w:t>(diberi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kolom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penjelasan)</w:t>
            </w:r>
          </w:p>
          <w:p>
            <w:pPr>
              <w:pStyle w:val="15"/>
              <w:spacing w:before="43"/>
              <w:ind w:left="37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(dan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admin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LSP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mendapatkan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notifikasi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jawaban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tersebut.)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US-026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75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Asesi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mengisi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mandiri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(FR.APL.02)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skema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diajukan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e-sign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terakhir.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3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US-027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77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fitur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memungkinkan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pemohon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mengirimkan (</w:t>
            </w:r>
            <w:r>
              <w:rPr>
                <w:i/>
                <w:sz w:val="24"/>
              </w:rPr>
              <w:t>upload</w:t>
            </w:r>
            <w:r>
              <w:rPr>
                <w:sz w:val="24"/>
              </w:rPr>
              <w:t>) dokumen elektronik yang menjadi salah satu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syarat proses sertifikasi sesuai dengan skema yang diambil. LSP 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memberikan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option</w:t>
            </w:r>
            <w:r>
              <w:rPr>
                <w:i/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saja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wajib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di-</w:t>
            </w:r>
            <w:r>
              <w:rPr>
                <w:i/>
                <w:sz w:val="24"/>
              </w:rPr>
              <w:t>upload</w:t>
            </w:r>
            <w:r>
              <w:rPr>
                <w:i/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pemohon/asesi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lanjut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tahap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berikutnya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79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US-028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74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Asesi mengupload bukti dokumen yang relevan dan men ceklis bukti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setiap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Unit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kebutuhan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FR.APL.02.</w:t>
            </w:r>
          </w:p>
          <w:p>
            <w:pPr>
              <w:pStyle w:val="15"/>
              <w:spacing w:line="276" w:lineRule="auto"/>
              <w:ind w:left="100" w:right="7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(Asesi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dapat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men-ceklis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bukti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tersebut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apabila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bukti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dokumen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relevan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sudah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upload).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Adapun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dokumennya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b/>
                <w:sz w:val="24"/>
              </w:rPr>
              <w:t>:</w:t>
            </w:r>
          </w:p>
          <w:p>
            <w:pPr>
              <w:pStyle w:val="15"/>
              <w:numPr>
                <w:ilvl w:val="0"/>
                <w:numId w:val="19"/>
              </w:numPr>
              <w:tabs>
                <w:tab w:val="left" w:pos="461"/>
              </w:tabs>
              <w:spacing w:before="2" w:after="0" w:line="240" w:lineRule="auto"/>
              <w:ind w:left="460" w:right="0"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Metode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Portofolio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bukti-bukti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</w:p>
          <w:p>
            <w:pPr>
              <w:pStyle w:val="15"/>
              <w:numPr>
                <w:ilvl w:val="1"/>
                <w:numId w:val="19"/>
              </w:numPr>
              <w:tabs>
                <w:tab w:val="left" w:pos="820"/>
                <w:tab w:val="left" w:pos="821"/>
              </w:tabs>
              <w:spacing w:before="43" w:after="0" w:line="240" w:lineRule="auto"/>
              <w:ind w:left="820" w:right="0" w:hanging="361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Personal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Qualification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(PQ)</w:t>
            </w:r>
          </w:p>
          <w:p>
            <w:pPr>
              <w:pStyle w:val="15"/>
              <w:numPr>
                <w:ilvl w:val="1"/>
                <w:numId w:val="19"/>
              </w:numPr>
              <w:tabs>
                <w:tab w:val="left" w:pos="820"/>
                <w:tab w:val="left" w:pos="821"/>
              </w:tabs>
              <w:spacing w:before="43" w:after="0" w:line="240" w:lineRule="auto"/>
              <w:ind w:left="820" w:right="0" w:hanging="361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Job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Description</w:t>
            </w:r>
          </w:p>
          <w:p>
            <w:pPr>
              <w:pStyle w:val="15"/>
              <w:numPr>
                <w:ilvl w:val="1"/>
                <w:numId w:val="19"/>
              </w:numPr>
              <w:tabs>
                <w:tab w:val="left" w:pos="820"/>
                <w:tab w:val="left" w:pos="821"/>
              </w:tabs>
              <w:spacing w:before="44" w:after="0" w:line="240" w:lineRule="auto"/>
              <w:ind w:left="8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Kartu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Karyawan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(3K)</w:t>
            </w:r>
          </w:p>
          <w:p>
            <w:pPr>
              <w:pStyle w:val="15"/>
              <w:numPr>
                <w:ilvl w:val="1"/>
                <w:numId w:val="19"/>
              </w:numPr>
              <w:tabs>
                <w:tab w:val="left" w:pos="820"/>
                <w:tab w:val="left" w:pos="821"/>
              </w:tabs>
              <w:spacing w:before="45" w:after="0" w:line="240" w:lineRule="auto"/>
              <w:ind w:left="820" w:right="0" w:hanging="361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Curriculum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Vitae </w:t>
            </w:r>
            <w:r>
              <w:rPr>
                <w:sz w:val="24"/>
              </w:rPr>
              <w:t>(CV)</w:t>
            </w:r>
          </w:p>
          <w:p>
            <w:pPr>
              <w:pStyle w:val="15"/>
              <w:numPr>
                <w:ilvl w:val="0"/>
                <w:numId w:val="19"/>
              </w:numPr>
              <w:tabs>
                <w:tab w:val="left" w:pos="461"/>
              </w:tabs>
              <w:spacing w:before="44" w:after="0" w:line="240" w:lineRule="auto"/>
              <w:ind w:left="460" w:right="0"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Metode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Observasi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bukti-bukti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diperiksa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</w:p>
          <w:p>
            <w:pPr>
              <w:pStyle w:val="15"/>
              <w:numPr>
                <w:ilvl w:val="1"/>
                <w:numId w:val="19"/>
              </w:numPr>
              <w:tabs>
                <w:tab w:val="left" w:pos="820"/>
                <w:tab w:val="left" w:pos="821"/>
              </w:tabs>
              <w:spacing w:before="43" w:after="0" w:line="240" w:lineRule="auto"/>
              <w:ind w:left="820" w:right="0" w:hanging="361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Curriculum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Vitae </w:t>
            </w:r>
            <w:r>
              <w:rPr>
                <w:sz w:val="24"/>
              </w:rPr>
              <w:t>(CV)</w:t>
            </w:r>
          </w:p>
          <w:p>
            <w:pPr>
              <w:pStyle w:val="15"/>
              <w:numPr>
                <w:ilvl w:val="1"/>
                <w:numId w:val="19"/>
              </w:numPr>
              <w:tabs>
                <w:tab w:val="left" w:pos="820"/>
                <w:tab w:val="left" w:pos="821"/>
              </w:tabs>
              <w:spacing w:before="45" w:after="0" w:line="240" w:lineRule="auto"/>
              <w:ind w:left="82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On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Job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Training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(OJT)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04"/>
        <w:gridCol w:w="699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2004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6998" w:type="dxa"/>
          </w:tcPr>
          <w:p>
            <w:pPr>
              <w:pStyle w:val="15"/>
              <w:numPr>
                <w:ilvl w:val="0"/>
                <w:numId w:val="20"/>
              </w:numPr>
              <w:tabs>
                <w:tab w:val="left" w:pos="738"/>
                <w:tab w:val="left" w:pos="821"/>
              </w:tabs>
              <w:spacing w:before="100" w:after="0" w:line="240" w:lineRule="auto"/>
              <w:ind w:left="820" w:right="0" w:hanging="44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……………………………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(Bukti</w:t>
            </w:r>
            <w:r>
              <w:rPr>
                <w:b/>
                <w:spacing w:val="49"/>
                <w:sz w:val="24"/>
              </w:rPr>
              <w:t xml:space="preserve"> </w:t>
            </w:r>
            <w:r>
              <w:rPr>
                <w:b/>
                <w:sz w:val="24"/>
              </w:rPr>
              <w:t>tambahan,</w:t>
            </w:r>
            <w:r>
              <w:rPr>
                <w:b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bisa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diberikan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kolom</w:t>
            </w:r>
          </w:p>
          <w:p>
            <w:pPr>
              <w:pStyle w:val="15"/>
              <w:spacing w:before="43"/>
              <w:ind w:left="808" w:right="9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kosong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untuk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pengetikan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secara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manual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oleh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Asesi)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60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US-029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8" w:lineRule="auto"/>
              <w:ind w:left="100" w:right="7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Administrator LSP </w:t>
            </w:r>
            <w:r>
              <w:rPr>
                <w:sz w:val="24"/>
              </w:rPr>
              <w:t xml:space="preserve">mereviu form </w:t>
            </w:r>
            <w:r>
              <w:rPr>
                <w:b/>
                <w:sz w:val="24"/>
              </w:rPr>
              <w:t>FR.APL.02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diajukan oleh Asesi,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dengan ketentuan:</w:t>
            </w:r>
          </w:p>
          <w:p>
            <w:pPr>
              <w:pStyle w:val="15"/>
              <w:numPr>
                <w:ilvl w:val="0"/>
                <w:numId w:val="21"/>
              </w:numPr>
              <w:tabs>
                <w:tab w:val="left" w:pos="461"/>
              </w:tabs>
              <w:spacing w:before="0" w:after="0" w:line="276" w:lineRule="auto"/>
              <w:ind w:left="460" w:right="80" w:hanging="361"/>
              <w:jc w:val="both"/>
              <w:rPr>
                <w:sz w:val="24"/>
              </w:rPr>
            </w:pPr>
            <w:r>
              <w:rPr>
                <w:sz w:val="24"/>
              </w:rPr>
              <w:t>Apabila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form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lengkap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memerlukan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koreksi,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dikembalikan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dilengkapi/dikoreksi.</w:t>
            </w:r>
          </w:p>
          <w:p>
            <w:pPr>
              <w:pStyle w:val="15"/>
              <w:numPr>
                <w:ilvl w:val="0"/>
                <w:numId w:val="21"/>
              </w:numPr>
              <w:tabs>
                <w:tab w:val="left" w:pos="461"/>
              </w:tabs>
              <w:spacing w:before="0" w:after="0" w:line="276" w:lineRule="auto"/>
              <w:ind w:left="460" w:right="75" w:hanging="361"/>
              <w:jc w:val="both"/>
              <w:rPr>
                <w:sz w:val="24"/>
              </w:rPr>
            </w:pPr>
            <w:r>
              <w:rPr>
                <w:sz w:val="24"/>
              </w:rPr>
              <w:t xml:space="preserve">Apabila </w:t>
            </w:r>
            <w:r>
              <w:rPr>
                <w:i/>
                <w:sz w:val="24"/>
              </w:rPr>
              <w:t xml:space="preserve">form </w:t>
            </w:r>
            <w:r>
              <w:rPr>
                <w:sz w:val="24"/>
              </w:rPr>
              <w:t>sudah lengkap dan sudah ditanda tangani dan diberi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Asesi,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meneruskan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FR.APL.02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tahap pra-asesmen.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3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US-030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78"/>
              <w:jc w:val="both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Admin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mengatur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menginput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jadwal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pra-asesmen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sertifikasi di aplikasi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(sistem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dapat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membaca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secara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flexible, 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mendapatkan notifikasi balik jawaban dari asesor dan diberi </w:t>
            </w:r>
            <w:commentRangeStart w:id="16"/>
            <w:r>
              <w:rPr>
                <w:b/>
                <w:sz w:val="24"/>
              </w:rPr>
              <w:t>waktu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untuk menjawab </w:t>
            </w:r>
            <w:commentRangeEnd w:id="16"/>
            <w:r>
              <w:commentReference w:id="16"/>
            </w:r>
            <w:r>
              <w:rPr>
                <w:b/>
                <w:sz w:val="24"/>
              </w:rPr>
              <w:t>apabila tidak menjawab berarti sistem membaca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setuju).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200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US-031</w:t>
            </w:r>
          </w:p>
        </w:tc>
        <w:tc>
          <w:tcPr>
            <w:tcW w:w="6998" w:type="dxa"/>
          </w:tcPr>
          <w:p>
            <w:pPr>
              <w:pStyle w:val="15"/>
              <w:spacing w:before="100" w:line="276" w:lineRule="auto"/>
              <w:ind w:left="100" w:right="8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Asesor dan Asesi akan menerima </w:t>
            </w:r>
            <w:commentRangeStart w:id="17"/>
            <w:r>
              <w:rPr>
                <w:sz w:val="24"/>
              </w:rPr>
              <w:t xml:space="preserve">notifikasi </w:t>
            </w:r>
            <w:commentRangeEnd w:id="17"/>
            <w:r>
              <w:commentReference w:id="17"/>
            </w:r>
            <w:r>
              <w:rPr>
                <w:sz w:val="24"/>
              </w:rPr>
              <w:t>jadwal pelaksanaan Pra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(hari,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tanggal,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bulan,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tempat,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waktu).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dilanjutkan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pra-asesmen.</w:t>
            </w:r>
          </w:p>
        </w:tc>
      </w:tr>
    </w:tbl>
    <w:p>
      <w:pPr>
        <w:pStyle w:val="5"/>
        <w:spacing w:before="3"/>
        <w:rPr>
          <w:b/>
          <w:i/>
          <w:sz w:val="20"/>
        </w:rPr>
      </w:pPr>
    </w:p>
    <w:p>
      <w:pPr>
        <w:pStyle w:val="2"/>
        <w:numPr>
          <w:ilvl w:val="3"/>
          <w:numId w:val="8"/>
        </w:numPr>
        <w:tabs>
          <w:tab w:val="left" w:pos="1372"/>
        </w:tabs>
        <w:spacing w:before="90" w:after="42" w:line="240" w:lineRule="auto"/>
        <w:ind w:left="1371" w:right="0" w:hanging="361"/>
        <w:jc w:val="left"/>
        <w:rPr>
          <w:rFonts w:ascii="Times New Roman"/>
        </w:rPr>
      </w:pPr>
      <w:bookmarkStart w:id="18" w:name="_bookmark9"/>
      <w:bookmarkEnd w:id="18"/>
      <w:bookmarkStart w:id="19" w:name="_bookmark9"/>
      <w:bookmarkEnd w:id="19"/>
      <w:r>
        <w:rPr>
          <w:rFonts w:ascii="Times New Roman"/>
        </w:rPr>
        <w:t>Proses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Verifikasi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Tempat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Uji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Kompetensi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(TUK).</w:t>
      </w: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2"/>
        <w:gridCol w:w="701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7" w:hRule="atLeast"/>
        </w:trPr>
        <w:tc>
          <w:tcPr>
            <w:tcW w:w="1992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US-032</w:t>
            </w:r>
          </w:p>
        </w:tc>
        <w:tc>
          <w:tcPr>
            <w:tcW w:w="7010" w:type="dxa"/>
          </w:tcPr>
          <w:p>
            <w:pPr>
              <w:pStyle w:val="15"/>
              <w:spacing w:before="100" w:line="276" w:lineRule="auto"/>
              <w:ind w:left="100" w:right="7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Admin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LSP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1"/>
                <w:sz w:val="24"/>
              </w:rPr>
              <w:t xml:space="preserve"> </w:t>
            </w:r>
            <w:commentRangeStart w:id="18"/>
            <w:r>
              <w:rPr>
                <w:sz w:val="24"/>
              </w:rPr>
              <w:t>surat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tugas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  <w:r>
              <w:rPr>
                <w:spacing w:val="1"/>
                <w:sz w:val="24"/>
              </w:rPr>
              <w:t xml:space="preserve"> </w:t>
            </w:r>
            <w:commentRangeEnd w:id="18"/>
            <w:r>
              <w:commentReference w:id="18"/>
            </w:r>
            <w:r>
              <w:rPr>
                <w:sz w:val="24"/>
              </w:rPr>
              <w:t>kepada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Verifikator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(Tempat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Kompetensi). (</w:t>
            </w:r>
            <w:r>
              <w:rPr>
                <w:b/>
                <w:sz w:val="24"/>
              </w:rPr>
              <w:t xml:space="preserve">Asesor verifikator </w:t>
            </w:r>
            <w:r>
              <w:rPr>
                <w:sz w:val="24"/>
              </w:rPr>
              <w:t>menerima surat melalui notifikasi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email</w:t>
            </w:r>
            <w:r>
              <w:rPr>
                <w:sz w:val="24"/>
              </w:rPr>
              <w:t>/whatsapp)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5" w:hRule="atLeast"/>
        </w:trPr>
        <w:tc>
          <w:tcPr>
            <w:tcW w:w="1992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US-033</w:t>
            </w:r>
          </w:p>
        </w:tc>
        <w:tc>
          <w:tcPr>
            <w:tcW w:w="7010" w:type="dxa"/>
          </w:tcPr>
          <w:p>
            <w:pPr>
              <w:pStyle w:val="15"/>
              <w:spacing w:before="100" w:line="276" w:lineRule="auto"/>
              <w:ind w:left="100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verifikator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TUK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pengecekan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dengan skema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diujikan.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7" w:hRule="atLeast"/>
        </w:trPr>
        <w:tc>
          <w:tcPr>
            <w:tcW w:w="1992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US-034</w:t>
            </w:r>
          </w:p>
        </w:tc>
        <w:tc>
          <w:tcPr>
            <w:tcW w:w="7010" w:type="dxa"/>
          </w:tcPr>
          <w:p>
            <w:pPr>
              <w:pStyle w:val="15"/>
              <w:spacing w:before="100" w:line="276" w:lineRule="auto"/>
              <w:ind w:left="100" w:right="80"/>
              <w:jc w:val="both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verifikator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ceklis,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temuan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(apabila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rekomendasi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coret di bagian (memenuhi syarat/ tidak memenuhi syarat) di </w:t>
            </w:r>
            <w:commentRangeStart w:id="19"/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TUK</w:t>
            </w:r>
            <w:r>
              <w:rPr>
                <w:spacing w:val="-2"/>
                <w:sz w:val="24"/>
              </w:rPr>
              <w:t xml:space="preserve"> </w:t>
            </w:r>
            <w:commentRangeEnd w:id="19"/>
            <w:r>
              <w:commentReference w:id="19"/>
            </w:r>
            <w:r>
              <w:rPr>
                <w:sz w:val="24"/>
              </w:rPr>
              <w:t>sesuai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skema 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diajukan.</w:t>
            </w:r>
          </w:p>
        </w:tc>
      </w:tr>
    </w:tbl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3"/>
        <w:rPr>
          <w:rFonts w:ascii="Times New Roman"/>
          <w:b/>
          <w:sz w:val="16"/>
        </w:rPr>
      </w:pPr>
      <w:r>
        <w:pict>
          <v:group id="_x0000_s1053" o:spid="_x0000_s1053" o:spt="203" style="position:absolute;left:0pt;margin-left:72pt;margin-top:11.25pt;height:30.15pt;width:465.55pt;mso-position-horizontal-relative:page;mso-wrap-distance-bottom:0pt;mso-wrap-distance-top:0pt;z-index:-251600896;mso-width-relative:page;mso-height-relative:page;" coordorigin="1440,226" coordsize="9311,603">
            <o:lock v:ext="edit"/>
            <v:rect id="_x0000_s1054" o:spid="_x0000_s1054" o:spt="1" style="position:absolute;left:1440;top:577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5" o:spid="_x0000_s1055" o:spt="75" type="#_x0000_t75" style="position:absolute;left:9366;top:225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v:shape id="_x0000_s1056" o:spid="_x0000_s1056" o:spt="202" type="#_x0000_t202" style="position:absolute;left:1440;top:225;height:603;width:931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rFonts w:ascii="Times New Roman"/>
                        <w:b/>
                        <w:sz w:val="20"/>
                      </w:rPr>
                    </w:pPr>
                  </w:p>
                  <w:p>
                    <w:pPr>
                      <w:spacing w:before="132" w:line="240" w:lineRule="exact"/>
                      <w:ind w:left="0" w:right="401" w:firstLine="0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PT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Bio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Farma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(Persero)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Times New Roman"/>
          <w:sz w:val="16"/>
        </w:rPr>
        <w:sectPr>
          <w:headerReference r:id="rId15" w:type="default"/>
          <w:footerReference r:id="rId16" w:type="default"/>
          <w:pgSz w:w="11910" w:h="16840"/>
          <w:pgMar w:top="2460" w:right="920" w:bottom="280" w:left="1240" w:header="1061" w:footer="0" w:gutter="0"/>
          <w:cols w:space="720" w:num="1"/>
        </w:sectPr>
      </w:pPr>
    </w:p>
    <w:p>
      <w:pPr>
        <w:pStyle w:val="5"/>
        <w:spacing w:before="10"/>
        <w:rPr>
          <w:rFonts w:ascii="Times New Roman"/>
          <w:b/>
          <w:sz w:val="25"/>
        </w:rPr>
      </w:pPr>
      <w:r>
        <w:pict>
          <v:group id="_x0000_s1057" o:spid="_x0000_s1057" o:spt="203" style="position:absolute;left:0pt;margin-left:72pt;margin-top:758.65pt;height:24.95pt;width:474.7pt;mso-position-horizontal-relative:page;mso-position-vertical-relative:page;z-index:-251622400;mso-width-relative:page;mso-height-relative:page;" coordorigin="1440,15173" coordsize="9494,499">
            <o:lock v:ext="edit"/>
            <v:rect id="_x0000_s1058" o:spid="_x0000_s1058" o:spt="1" style="position:absolute;left:1440;top:15589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9" o:spid="_x0000_s1059" o:spt="75" type="#_x0000_t75" style="position:absolute;left:9550;top:15173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</v:group>
        </w:pict>
      </w: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2"/>
        <w:gridCol w:w="701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1211" w:hRule="atLeast"/>
        </w:trPr>
        <w:tc>
          <w:tcPr>
            <w:tcW w:w="1992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US-035</w:t>
            </w:r>
          </w:p>
        </w:tc>
        <w:tc>
          <w:tcPr>
            <w:tcW w:w="7010" w:type="dxa"/>
          </w:tcPr>
          <w:p>
            <w:pPr>
              <w:pStyle w:val="15"/>
              <w:spacing w:before="100" w:line="276" w:lineRule="auto"/>
              <w:ind w:left="100" w:right="82"/>
              <w:jc w:val="both"/>
              <w:rPr>
                <w:sz w:val="24"/>
              </w:rPr>
            </w:pPr>
            <w:r>
              <w:rPr>
                <w:sz w:val="24"/>
              </w:rPr>
              <w:t>Form hasil verifikasi TUK direkomendasikan dengan mencoret pilihan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(Layak atau tidak layak) untuk menjadi tempat uji kompetensi dengan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mencoret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sesuai skema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7" w:hRule="atLeast"/>
        </w:trPr>
        <w:tc>
          <w:tcPr>
            <w:tcW w:w="1992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US-036</w:t>
            </w:r>
          </w:p>
        </w:tc>
        <w:tc>
          <w:tcPr>
            <w:tcW w:w="7010" w:type="dxa"/>
          </w:tcPr>
          <w:p>
            <w:pPr>
              <w:pStyle w:val="15"/>
              <w:spacing w:before="100" w:line="276" w:lineRule="auto"/>
              <w:ind w:left="100" w:right="83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TUK hasil verifikasi diputuskan oleh Ketua LSP Holding BUMN farmasi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 ditandatangani oleh verifikator, kepala TUK, Koordinator TUK,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Kepala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Holding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BUMN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farmasi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diberi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pilihan calendar/manual)</w:t>
            </w:r>
            <w:r>
              <w:rPr>
                <w:b/>
                <w:sz w:val="24"/>
              </w:rPr>
              <w:t>.</w:t>
            </w:r>
          </w:p>
        </w:tc>
      </w:tr>
    </w:tbl>
    <w:p>
      <w:pPr>
        <w:pStyle w:val="5"/>
        <w:spacing w:before="6"/>
        <w:rPr>
          <w:rFonts w:ascii="Times New Roman"/>
          <w:b/>
          <w:sz w:val="21"/>
        </w:rPr>
      </w:pPr>
    </w:p>
    <w:p>
      <w:pPr>
        <w:pStyle w:val="14"/>
        <w:numPr>
          <w:ilvl w:val="3"/>
          <w:numId w:val="8"/>
        </w:numPr>
        <w:tabs>
          <w:tab w:val="left" w:pos="1372"/>
        </w:tabs>
        <w:spacing w:before="90" w:after="42" w:line="240" w:lineRule="auto"/>
        <w:ind w:left="1371" w:right="0" w:hanging="361"/>
        <w:jc w:val="left"/>
        <w:rPr>
          <w:rFonts w:ascii="Times New Roman"/>
          <w:b/>
          <w:sz w:val="24"/>
        </w:rPr>
      </w:pPr>
      <w:bookmarkStart w:id="20" w:name="_bookmark10"/>
      <w:bookmarkEnd w:id="20"/>
      <w:bookmarkStart w:id="21" w:name="_bookmark10"/>
      <w:bookmarkEnd w:id="21"/>
      <w:r>
        <w:rPr>
          <w:rFonts w:ascii="Times New Roman"/>
          <w:b/>
          <w:sz w:val="24"/>
        </w:rPr>
        <w:t>Proses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Pra-Asesmen</w:t>
      </w: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16"/>
        <w:gridCol w:w="698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61" w:hRule="atLeast"/>
        </w:trPr>
        <w:tc>
          <w:tcPr>
            <w:tcW w:w="201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US-037</w:t>
            </w:r>
          </w:p>
        </w:tc>
        <w:tc>
          <w:tcPr>
            <w:tcW w:w="6986" w:type="dxa"/>
          </w:tcPr>
          <w:p>
            <w:pPr>
              <w:pStyle w:val="15"/>
              <w:spacing w:before="100"/>
              <w:ind w:left="97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rekomendasi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i/>
                <w:sz w:val="24"/>
              </w:rPr>
              <w:t>assesment</w:t>
            </w:r>
          </w:p>
          <w:p>
            <w:pPr>
              <w:pStyle w:val="15"/>
              <w:spacing w:before="43"/>
              <w:ind w:left="97"/>
              <w:jc w:val="both"/>
              <w:rPr>
                <w:sz w:val="24"/>
              </w:rPr>
            </w:pP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dapat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dilanjutkan/tidak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dapat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dilanjutkan</w:t>
            </w:r>
            <w:r>
              <w:rPr>
                <w:sz w:val="24"/>
              </w:rPr>
              <w:t>”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ketentuan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0"/>
                <w:numId w:val="22"/>
              </w:numPr>
              <w:tabs>
                <w:tab w:val="left" w:pos="459"/>
              </w:tabs>
              <w:spacing w:before="45" w:after="0" w:line="276" w:lineRule="auto"/>
              <w:ind w:left="458" w:right="77" w:hanging="361"/>
              <w:jc w:val="both"/>
              <w:rPr>
                <w:sz w:val="24"/>
              </w:rPr>
            </w:pPr>
            <w:r>
              <w:rPr>
                <w:sz w:val="24"/>
              </w:rPr>
              <w:t xml:space="preserve">Apabila </w:t>
            </w:r>
            <w:r>
              <w:rPr>
                <w:b/>
                <w:sz w:val="24"/>
              </w:rPr>
              <w:t xml:space="preserve">Asesor Kompetensi </w:t>
            </w:r>
            <w:r>
              <w:rPr>
                <w:sz w:val="24"/>
              </w:rPr>
              <w:t>merekomendasikan asesmen 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dilanjutkan,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memilih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option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Asesmen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Dilanjutkan</w:t>
            </w:r>
            <w:r>
              <w:rPr>
                <w:sz w:val="24"/>
              </w:rPr>
              <w:t xml:space="preserve">” (di centang di kolom </w:t>
            </w:r>
            <w:r>
              <w:rPr>
                <w:i/>
                <w:sz w:val="24"/>
              </w:rPr>
              <w:t>option</w:t>
            </w:r>
            <w:r>
              <w:rPr>
                <w:sz w:val="24"/>
              </w:rPr>
              <w:t>) dan menandatangani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FR.APL.02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calendar/manual.</w:t>
            </w:r>
          </w:p>
          <w:p>
            <w:pPr>
              <w:pStyle w:val="15"/>
              <w:numPr>
                <w:ilvl w:val="0"/>
                <w:numId w:val="22"/>
              </w:numPr>
              <w:tabs>
                <w:tab w:val="left" w:pos="459"/>
              </w:tabs>
              <w:spacing w:before="0" w:after="0" w:line="276" w:lineRule="auto"/>
              <w:ind w:left="458" w:right="78" w:hanging="361"/>
              <w:jc w:val="both"/>
              <w:rPr>
                <w:sz w:val="24"/>
              </w:rPr>
            </w:pPr>
            <w:r>
              <w:rPr>
                <w:sz w:val="24"/>
              </w:rPr>
              <w:t xml:space="preserve">Apabila asesor </w:t>
            </w:r>
            <w:r>
              <w:rPr>
                <w:b/>
                <w:sz w:val="24"/>
              </w:rPr>
              <w:t xml:space="preserve">kompetensi </w:t>
            </w:r>
            <w:r>
              <w:rPr>
                <w:sz w:val="24"/>
              </w:rPr>
              <w:t>tidak merekomendasikan untuk tidak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dilanjutkan maka asesor akan memilih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option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Asesmen Tidak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Dapat Dilanjutkan</w:t>
            </w:r>
            <w:r>
              <w:rPr>
                <w:sz w:val="24"/>
              </w:rPr>
              <w:t xml:space="preserve">” (dicentang di kolom </w:t>
            </w:r>
            <w:r>
              <w:rPr>
                <w:i/>
                <w:sz w:val="24"/>
              </w:rPr>
              <w:t>option</w:t>
            </w:r>
            <w:r>
              <w:rPr>
                <w:sz w:val="24"/>
              </w:rPr>
              <w:t>) dan tidak perlu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menandatangani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form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FR.APL.02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FR.APL.02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dikembalikan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LSP.</w:t>
            </w:r>
          </w:p>
          <w:p>
            <w:pPr>
              <w:pStyle w:val="15"/>
              <w:numPr>
                <w:ilvl w:val="0"/>
                <w:numId w:val="22"/>
              </w:numPr>
              <w:tabs>
                <w:tab w:val="left" w:pos="459"/>
              </w:tabs>
              <w:spacing w:before="0" w:after="0" w:line="278" w:lineRule="auto"/>
              <w:ind w:left="458" w:right="76" w:hanging="361"/>
              <w:jc w:val="bot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menerima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apabila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form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FR.APL.02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ditandatangani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sz w:val="24"/>
              </w:rPr>
              <w:t>.</w:t>
            </w:r>
          </w:p>
          <w:p>
            <w:pPr>
              <w:pStyle w:val="15"/>
              <w:numPr>
                <w:ilvl w:val="0"/>
                <w:numId w:val="22"/>
              </w:numPr>
              <w:tabs>
                <w:tab w:val="left" w:pos="459"/>
              </w:tabs>
              <w:spacing w:before="0" w:after="0" w:line="276" w:lineRule="auto"/>
              <w:ind w:left="458" w:right="77" w:hanging="361"/>
              <w:jc w:val="both"/>
              <w:rPr>
                <w:sz w:val="24"/>
              </w:rPr>
            </w:pPr>
            <w:r>
              <w:rPr>
                <w:sz w:val="24"/>
              </w:rPr>
              <w:t xml:space="preserve">Sistem memberikan pilihan kepada </w:t>
            </w:r>
            <w:r>
              <w:rPr>
                <w:b/>
                <w:sz w:val="24"/>
              </w:rPr>
              <w:t xml:space="preserve">Asesor Kompetensi </w:t>
            </w:r>
            <w:r>
              <w:rPr>
                <w:sz w:val="24"/>
              </w:rPr>
              <w:t>tentang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digunakan dalam sertifikasi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22"/>
              </w:numPr>
              <w:tabs>
                <w:tab w:val="left" w:pos="819"/>
              </w:tabs>
              <w:spacing w:before="0" w:after="0" w:line="240" w:lineRule="auto"/>
              <w:ind w:left="81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Metode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Portofolio</w:t>
            </w:r>
          </w:p>
          <w:p>
            <w:pPr>
              <w:pStyle w:val="15"/>
              <w:numPr>
                <w:ilvl w:val="1"/>
                <w:numId w:val="22"/>
              </w:numPr>
              <w:tabs>
                <w:tab w:val="left" w:pos="819"/>
              </w:tabs>
              <w:spacing w:before="37" w:after="0" w:line="240" w:lineRule="auto"/>
              <w:ind w:left="81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Metode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Observasi</w:t>
            </w:r>
          </w:p>
          <w:p>
            <w:pPr>
              <w:pStyle w:val="15"/>
              <w:numPr>
                <w:ilvl w:val="0"/>
                <w:numId w:val="22"/>
              </w:numPr>
              <w:tabs>
                <w:tab w:val="left" w:pos="459"/>
              </w:tabs>
              <w:spacing w:before="45" w:after="0" w:line="276" w:lineRule="auto"/>
              <w:ind w:left="458" w:right="79" w:hanging="361"/>
              <w:jc w:val="both"/>
              <w:rPr>
                <w:sz w:val="24"/>
              </w:rPr>
            </w:pPr>
            <w:r>
              <w:rPr>
                <w:sz w:val="24"/>
              </w:rPr>
              <w:t xml:space="preserve">Apabila asesor memilih </w:t>
            </w:r>
            <w:r>
              <w:rPr>
                <w:b/>
                <w:sz w:val="24"/>
              </w:rPr>
              <w:t xml:space="preserve">Metode Portofolio </w:t>
            </w:r>
            <w:r>
              <w:rPr>
                <w:sz w:val="24"/>
              </w:rPr>
              <w:t>maka sistem 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otomatis akan menyiapkan list dokumen materi uji kompetensi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diujikan.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Dokumen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dimaksud adalah :</w:t>
            </w:r>
          </w:p>
          <w:p>
            <w:pPr>
              <w:pStyle w:val="15"/>
              <w:numPr>
                <w:ilvl w:val="0"/>
                <w:numId w:val="23"/>
              </w:numPr>
              <w:tabs>
                <w:tab w:val="left" w:pos="818"/>
                <w:tab w:val="left" w:pos="819"/>
              </w:tabs>
              <w:spacing w:before="1" w:after="0" w:line="276" w:lineRule="auto"/>
              <w:ind w:left="818" w:right="500" w:hanging="360"/>
              <w:jc w:val="left"/>
              <w:rPr>
                <w:sz w:val="24"/>
              </w:rPr>
            </w:pPr>
            <w:r>
              <w:rPr>
                <w:sz w:val="24"/>
              </w:rPr>
              <w:t>FR.VA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Pra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i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(Memberikan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Kontribusi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validasi </w:t>
            </w:r>
            <w:r>
              <w:rPr>
                <w:i/>
                <w:sz w:val="24"/>
              </w:rPr>
              <w:t>assesment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23"/>
              </w:numPr>
              <w:tabs>
                <w:tab w:val="left" w:pos="818"/>
                <w:tab w:val="left" w:pos="819"/>
              </w:tabs>
              <w:spacing w:before="0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FR.IA.11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(Ceklis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Meninjau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Instrumen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23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Konsultasi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Assessment;</w:t>
            </w:r>
          </w:p>
          <w:p>
            <w:pPr>
              <w:pStyle w:val="15"/>
              <w:numPr>
                <w:ilvl w:val="0"/>
                <w:numId w:val="23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TUK;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headerReference r:id="rId17" w:type="default"/>
          <w:footerReference r:id="rId18" w:type="default"/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10"/>
        <w:rPr>
          <w:rFonts w:ascii="Times New Roman"/>
          <w:b/>
          <w:sz w:val="25"/>
        </w:rPr>
      </w:pPr>
      <w:r>
        <w:pict>
          <v:group id="_x0000_s1060" o:spid="_x0000_s1060" o:spt="203" style="position:absolute;left:0pt;margin-left:72pt;margin-top:756.65pt;height:24.95pt;width:464.2pt;mso-position-horizontal-relative:page;mso-position-vertical-relative:page;z-index:251669504;mso-width-relative:page;mso-height-relative:page;" coordorigin="1440,15134" coordsize="9284,499">
            <o:lock v:ext="edit"/>
            <v:rect id="_x0000_s1061" o:spid="_x0000_s1061" o:spt="1" style="position:absolute;left:1440;top:15589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62" o:spid="_x0000_s1062" o:spt="75" type="#_x0000_t75" style="position:absolute;left:9340;top:15133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</v:group>
        </w:pict>
      </w: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16"/>
        <w:gridCol w:w="698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1" w:hRule="atLeast"/>
        </w:trPr>
        <w:tc>
          <w:tcPr>
            <w:tcW w:w="2016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6986" w:type="dxa"/>
          </w:tcPr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100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FR.APL.01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(Permohonan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Kompetensi);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FR.APL.02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Assessment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Mandiri);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  <w:tab w:val="left" w:pos="2296"/>
                <w:tab w:val="left" w:pos="4092"/>
                <w:tab w:val="left" w:pos="5191"/>
                <w:tab w:val="left" w:pos="5819"/>
              </w:tabs>
              <w:spacing w:before="45" w:after="0" w:line="276" w:lineRule="auto"/>
              <w:ind w:left="818" w:right="501" w:hanging="360"/>
              <w:jc w:val="left"/>
              <w:rPr>
                <w:sz w:val="24"/>
              </w:rPr>
            </w:pPr>
            <w:r>
              <w:rPr>
                <w:sz w:val="24"/>
              </w:rPr>
              <w:t>FR.MAPA.01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(Merencanakan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Aktivitas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dan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Proses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Asesmen);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  <w:tab w:val="left" w:pos="2346"/>
                <w:tab w:val="left" w:pos="3170"/>
                <w:tab w:val="left" w:pos="4572"/>
                <w:tab w:val="left" w:pos="6020"/>
              </w:tabs>
              <w:spacing w:before="0" w:after="0" w:line="278" w:lineRule="auto"/>
              <w:ind w:left="818" w:right="499" w:hanging="360"/>
              <w:jc w:val="left"/>
              <w:rPr>
                <w:sz w:val="24"/>
              </w:rPr>
            </w:pPr>
            <w:r>
              <w:rPr>
                <w:sz w:val="24"/>
              </w:rPr>
              <w:t>FR.MAPA.02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(Peta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Instrument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Assessment</w:t>
            </w:r>
            <w:r>
              <w:rPr>
                <w:i/>
                <w:sz w:val="24"/>
              </w:rPr>
              <w:tab/>
            </w:r>
            <w:r>
              <w:rPr>
                <w:spacing w:val="-1"/>
                <w:sz w:val="24"/>
              </w:rPr>
              <w:t>hasil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pendekatan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perencanaan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assesment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0" w:after="0" w:line="288" w:lineRule="exact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Skema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Sertifikasi;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42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Standar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Khusus;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45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FR.IA.08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(Ceklis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Portofolio);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FR.IA.09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(Pertanyaan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Wawancara);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46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FR.IA.10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(Klarifikasi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Bukti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Pihak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Ketiga);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FR.AK.01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(Persetujuan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Assesment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Kerahasiaan);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FR.AK.02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(Formulir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Rekaman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Kompetensi);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45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FR.AK.03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(Umpan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Balik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Catatan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FR.AK.04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(Banding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46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FR.AK.05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(Laporan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FR.AK.06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(Meninjau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43" w:after="0" w:line="278" w:lineRule="auto"/>
              <w:ind w:left="818" w:right="501" w:hanging="360"/>
              <w:jc w:val="left"/>
              <w:rPr>
                <w:sz w:val="24"/>
              </w:rPr>
            </w:pPr>
            <w:r>
              <w:rPr>
                <w:sz w:val="24"/>
              </w:rPr>
              <w:t>FR.VA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Pasca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(Memberikan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Kontribusi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 xml:space="preserve">validasi </w:t>
            </w:r>
            <w:r>
              <w:rPr>
                <w:i/>
                <w:sz w:val="24"/>
              </w:rPr>
              <w:t>assesment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0"/>
                <w:numId w:val="24"/>
              </w:numPr>
              <w:tabs>
                <w:tab w:val="left" w:pos="818"/>
                <w:tab w:val="left" w:pos="819"/>
              </w:tabs>
              <w:spacing w:before="0" w:after="0" w:line="288" w:lineRule="exact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Daftar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hadir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.</w:t>
            </w:r>
          </w:p>
          <w:p>
            <w:pPr>
              <w:pStyle w:val="15"/>
              <w:numPr>
                <w:ilvl w:val="0"/>
                <w:numId w:val="25"/>
              </w:numPr>
              <w:tabs>
                <w:tab w:val="left" w:pos="459"/>
              </w:tabs>
              <w:spacing w:before="43" w:after="0" w:line="276" w:lineRule="auto"/>
              <w:ind w:left="458" w:right="79" w:hanging="361"/>
              <w:jc w:val="both"/>
              <w:rPr>
                <w:sz w:val="24"/>
              </w:rPr>
            </w:pPr>
            <w:r>
              <w:rPr>
                <w:sz w:val="24"/>
              </w:rPr>
              <w:t xml:space="preserve">Apabila asesor memilih </w:t>
            </w:r>
            <w:r>
              <w:rPr>
                <w:b/>
                <w:sz w:val="24"/>
              </w:rPr>
              <w:t xml:space="preserve">Metode Observasi </w:t>
            </w:r>
            <w:r>
              <w:rPr>
                <w:sz w:val="24"/>
              </w:rPr>
              <w:t>maka sistem 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menyiapkan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dokumen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diujikan.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Dokumen 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dimaksud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25"/>
              </w:numPr>
              <w:tabs>
                <w:tab w:val="left" w:pos="818"/>
                <w:tab w:val="left" w:pos="819"/>
              </w:tabs>
              <w:spacing w:before="2" w:after="0" w:line="276" w:lineRule="auto"/>
              <w:ind w:left="818" w:right="500" w:hanging="360"/>
              <w:jc w:val="left"/>
              <w:rPr>
                <w:sz w:val="24"/>
              </w:rPr>
            </w:pPr>
            <w:r>
              <w:rPr>
                <w:sz w:val="24"/>
              </w:rPr>
              <w:t>FR.VA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Pra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i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(Memberikan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Kontribusi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validasi </w:t>
            </w:r>
            <w:r>
              <w:rPr>
                <w:i/>
                <w:sz w:val="24"/>
              </w:rPr>
              <w:t>assesment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1"/>
                <w:numId w:val="25"/>
              </w:numPr>
              <w:tabs>
                <w:tab w:val="left" w:pos="818"/>
                <w:tab w:val="left" w:pos="819"/>
              </w:tabs>
              <w:spacing w:before="0" w:after="0" w:line="291" w:lineRule="exact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FR.IA.11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(Ceklis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Meninjau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Instrumen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);</w:t>
            </w:r>
          </w:p>
          <w:p>
            <w:pPr>
              <w:pStyle w:val="15"/>
              <w:numPr>
                <w:ilvl w:val="1"/>
                <w:numId w:val="25"/>
              </w:numPr>
              <w:tabs>
                <w:tab w:val="left" w:pos="818"/>
                <w:tab w:val="left" w:pos="819"/>
              </w:tabs>
              <w:spacing w:before="45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Konsultasi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Assessment</w:t>
            </w:r>
            <w:r>
              <w:rPr>
                <w:sz w:val="24"/>
              </w:rPr>
              <w:t>;</w:t>
            </w:r>
          </w:p>
          <w:p>
            <w:pPr>
              <w:pStyle w:val="15"/>
              <w:numPr>
                <w:ilvl w:val="1"/>
                <w:numId w:val="25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TUK;</w:t>
            </w:r>
          </w:p>
          <w:p>
            <w:pPr>
              <w:pStyle w:val="15"/>
              <w:numPr>
                <w:ilvl w:val="1"/>
                <w:numId w:val="25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FR.APL.01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(Permohonan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Kompetensi);</w:t>
            </w:r>
          </w:p>
          <w:p>
            <w:pPr>
              <w:pStyle w:val="15"/>
              <w:numPr>
                <w:ilvl w:val="1"/>
                <w:numId w:val="25"/>
              </w:numPr>
              <w:tabs>
                <w:tab w:val="left" w:pos="818"/>
                <w:tab w:val="left" w:pos="819"/>
              </w:tabs>
              <w:spacing w:before="46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FR.APL.02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Assessment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Mandiri);</w:t>
            </w:r>
          </w:p>
          <w:p>
            <w:pPr>
              <w:pStyle w:val="15"/>
              <w:numPr>
                <w:ilvl w:val="1"/>
                <w:numId w:val="25"/>
              </w:numPr>
              <w:tabs>
                <w:tab w:val="left" w:pos="818"/>
                <w:tab w:val="left" w:pos="819"/>
                <w:tab w:val="left" w:pos="2296"/>
                <w:tab w:val="left" w:pos="4092"/>
                <w:tab w:val="left" w:pos="5191"/>
                <w:tab w:val="left" w:pos="5819"/>
              </w:tabs>
              <w:spacing w:before="43" w:after="0" w:line="278" w:lineRule="auto"/>
              <w:ind w:left="818" w:right="501" w:hanging="360"/>
              <w:jc w:val="left"/>
              <w:rPr>
                <w:sz w:val="24"/>
              </w:rPr>
            </w:pPr>
            <w:r>
              <w:rPr>
                <w:sz w:val="24"/>
              </w:rPr>
              <w:t>FR.MAPA.01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(Merencanakan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Aktivitas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dan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Proses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Asesmen);</w:t>
            </w:r>
          </w:p>
          <w:p>
            <w:pPr>
              <w:pStyle w:val="15"/>
              <w:numPr>
                <w:ilvl w:val="1"/>
                <w:numId w:val="25"/>
              </w:numPr>
              <w:tabs>
                <w:tab w:val="left" w:pos="818"/>
                <w:tab w:val="left" w:pos="819"/>
                <w:tab w:val="left" w:pos="2341"/>
                <w:tab w:val="left" w:pos="3161"/>
                <w:tab w:val="left" w:pos="4558"/>
                <w:tab w:val="left" w:pos="6017"/>
              </w:tabs>
              <w:spacing w:before="0" w:after="0" w:line="276" w:lineRule="auto"/>
              <w:ind w:left="818" w:right="500" w:hanging="360"/>
              <w:jc w:val="left"/>
              <w:rPr>
                <w:sz w:val="24"/>
              </w:rPr>
            </w:pPr>
            <w:r>
              <w:rPr>
                <w:sz w:val="24"/>
              </w:rPr>
              <w:t>FR.MAPA.02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(Peta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Instrument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Assessment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hasil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pendekatan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perencanaan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assesment);</w:t>
            </w:r>
          </w:p>
          <w:p>
            <w:pPr>
              <w:pStyle w:val="15"/>
              <w:numPr>
                <w:ilvl w:val="1"/>
                <w:numId w:val="25"/>
              </w:numPr>
              <w:tabs>
                <w:tab w:val="left" w:pos="818"/>
                <w:tab w:val="left" w:pos="819"/>
              </w:tabs>
              <w:spacing w:before="0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Skema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Sertifikasi;</w:t>
            </w:r>
          </w:p>
          <w:p>
            <w:pPr>
              <w:pStyle w:val="15"/>
              <w:numPr>
                <w:ilvl w:val="1"/>
                <w:numId w:val="25"/>
              </w:numPr>
              <w:tabs>
                <w:tab w:val="left" w:pos="818"/>
                <w:tab w:val="left" w:pos="819"/>
              </w:tabs>
              <w:spacing w:before="39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Standar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Khusus;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top="2460" w:right="920" w:bottom="1180" w:left="1240" w:header="1061" w:footer="916" w:gutter="0"/>
          <w:cols w:space="720" w:num="1"/>
        </w:sectPr>
      </w:pPr>
    </w:p>
    <w:p>
      <w:pPr>
        <w:pStyle w:val="5"/>
        <w:spacing w:before="10"/>
        <w:rPr>
          <w:rFonts w:ascii="Times New Roman"/>
          <w:b/>
          <w:sz w:val="25"/>
        </w:rPr>
      </w:pP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16"/>
        <w:gridCol w:w="698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63" w:hRule="atLeast"/>
        </w:trPr>
        <w:tc>
          <w:tcPr>
            <w:tcW w:w="2016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6986" w:type="dxa"/>
          </w:tcPr>
          <w:p>
            <w:pPr>
              <w:pStyle w:val="15"/>
              <w:numPr>
                <w:ilvl w:val="0"/>
                <w:numId w:val="26"/>
              </w:numPr>
              <w:tabs>
                <w:tab w:val="left" w:pos="818"/>
                <w:tab w:val="left" w:pos="819"/>
              </w:tabs>
              <w:spacing w:before="100" w:after="0" w:line="276" w:lineRule="auto"/>
              <w:ind w:left="818" w:right="504" w:hanging="360"/>
              <w:jc w:val="left"/>
              <w:rPr>
                <w:sz w:val="24"/>
              </w:rPr>
            </w:pPr>
            <w:r>
              <w:rPr>
                <w:sz w:val="24"/>
              </w:rPr>
              <w:t>FR.IA.01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(Ceklis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Observasi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Aktivitas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Tempat Kerja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Simulasi);</w:t>
            </w:r>
          </w:p>
          <w:p>
            <w:pPr>
              <w:pStyle w:val="15"/>
              <w:numPr>
                <w:ilvl w:val="0"/>
                <w:numId w:val="26"/>
              </w:numPr>
              <w:tabs>
                <w:tab w:val="left" w:pos="818"/>
                <w:tab w:val="left" w:pos="819"/>
              </w:tabs>
              <w:spacing w:before="0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FR.IA.02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(Tugas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Praktek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Demonstrasi);</w:t>
            </w:r>
          </w:p>
          <w:p>
            <w:pPr>
              <w:pStyle w:val="15"/>
              <w:numPr>
                <w:ilvl w:val="0"/>
                <w:numId w:val="26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FR.IA.03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(Pertanyaan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Mendukung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Observasi);</w:t>
            </w:r>
          </w:p>
          <w:p>
            <w:pPr>
              <w:pStyle w:val="15"/>
              <w:numPr>
                <w:ilvl w:val="0"/>
                <w:numId w:val="26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FR.IA.07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(Pertanyaan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Lisan);</w:t>
            </w:r>
          </w:p>
          <w:p>
            <w:pPr>
              <w:pStyle w:val="15"/>
              <w:numPr>
                <w:ilvl w:val="0"/>
                <w:numId w:val="26"/>
              </w:numPr>
              <w:tabs>
                <w:tab w:val="left" w:pos="818"/>
                <w:tab w:val="left" w:pos="819"/>
              </w:tabs>
              <w:spacing w:before="46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FR.IA.10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(Klarifikasi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Bukti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Pihak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Ketiga);</w:t>
            </w:r>
          </w:p>
          <w:p>
            <w:pPr>
              <w:pStyle w:val="15"/>
              <w:numPr>
                <w:ilvl w:val="0"/>
                <w:numId w:val="26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FR.AK.01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(Persetujuan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Assesment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Kerahasiaan);</w:t>
            </w:r>
          </w:p>
          <w:p>
            <w:pPr>
              <w:pStyle w:val="15"/>
              <w:numPr>
                <w:ilvl w:val="0"/>
                <w:numId w:val="26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FR.AK.02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(Formulir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Rekaman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Kompetensi);</w:t>
            </w:r>
          </w:p>
          <w:p>
            <w:pPr>
              <w:pStyle w:val="15"/>
              <w:numPr>
                <w:ilvl w:val="0"/>
                <w:numId w:val="26"/>
              </w:numPr>
              <w:tabs>
                <w:tab w:val="left" w:pos="818"/>
                <w:tab w:val="left" w:pos="819"/>
              </w:tabs>
              <w:spacing w:before="46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FR.AK.03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Balik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Catatan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Assessment);</w:t>
            </w:r>
          </w:p>
          <w:p>
            <w:pPr>
              <w:pStyle w:val="15"/>
              <w:numPr>
                <w:ilvl w:val="0"/>
                <w:numId w:val="26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FR.AK.04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(Banding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Assessment);</w:t>
            </w:r>
          </w:p>
          <w:p>
            <w:pPr>
              <w:pStyle w:val="15"/>
              <w:numPr>
                <w:ilvl w:val="0"/>
                <w:numId w:val="26"/>
              </w:numPr>
              <w:tabs>
                <w:tab w:val="left" w:pos="818"/>
                <w:tab w:val="left" w:pos="819"/>
              </w:tabs>
              <w:spacing w:before="45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FR.AK.05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(Laporan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Assessment);</w:t>
            </w:r>
          </w:p>
          <w:p>
            <w:pPr>
              <w:pStyle w:val="15"/>
              <w:numPr>
                <w:ilvl w:val="0"/>
                <w:numId w:val="26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FR.AK.06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(Meninjau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Assessment);</w:t>
            </w:r>
          </w:p>
          <w:p>
            <w:pPr>
              <w:pStyle w:val="15"/>
              <w:numPr>
                <w:ilvl w:val="0"/>
                <w:numId w:val="26"/>
              </w:numPr>
              <w:tabs>
                <w:tab w:val="left" w:pos="818"/>
                <w:tab w:val="left" w:pos="819"/>
              </w:tabs>
              <w:spacing w:before="43" w:after="0" w:line="278" w:lineRule="auto"/>
              <w:ind w:left="818" w:right="501" w:hanging="360"/>
              <w:jc w:val="left"/>
              <w:rPr>
                <w:sz w:val="24"/>
              </w:rPr>
            </w:pPr>
            <w:r>
              <w:rPr>
                <w:sz w:val="24"/>
              </w:rPr>
              <w:t>FR.VA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Pasca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(Memberikan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Kontribusi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validasi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assesment);</w:t>
            </w:r>
          </w:p>
          <w:p>
            <w:pPr>
              <w:pStyle w:val="15"/>
              <w:numPr>
                <w:ilvl w:val="0"/>
                <w:numId w:val="26"/>
              </w:numPr>
              <w:tabs>
                <w:tab w:val="left" w:pos="818"/>
                <w:tab w:val="left" w:pos="819"/>
              </w:tabs>
              <w:spacing w:before="0" w:after="0" w:line="288" w:lineRule="exact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Daftar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hadir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Assessment.</w:t>
            </w:r>
          </w:p>
          <w:p>
            <w:pPr>
              <w:pStyle w:val="15"/>
              <w:spacing w:before="46" w:line="276" w:lineRule="auto"/>
              <w:ind w:left="458" w:right="501" w:hanging="361"/>
              <w:jc w:val="both"/>
              <w:rPr>
                <w:sz w:val="24"/>
              </w:rPr>
            </w:pPr>
            <w:r>
              <w:rPr>
                <w:sz w:val="24"/>
              </w:rPr>
              <w:t>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mengunci,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ditugaskan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materi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6" w:hRule="atLeast"/>
        </w:trPr>
        <w:tc>
          <w:tcPr>
            <w:tcW w:w="201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US-038</w:t>
            </w:r>
          </w:p>
        </w:tc>
        <w:tc>
          <w:tcPr>
            <w:tcW w:w="6986" w:type="dxa"/>
          </w:tcPr>
          <w:p>
            <w:pPr>
              <w:pStyle w:val="15"/>
              <w:spacing w:before="100" w:line="276" w:lineRule="auto"/>
              <w:ind w:left="97" w:right="75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Saat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Assessment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berlangsung,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mengetik,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ceklis,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tandatangan</w:t>
            </w:r>
            <w:r>
              <w:rPr>
                <w:b/>
                <w:sz w:val="24"/>
              </w:rPr>
              <w:t>,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tanggal </w:t>
            </w:r>
            <w:r>
              <w:rPr>
                <w:sz w:val="24"/>
              </w:rPr>
              <w:t>serta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commentRangeStart w:id="20"/>
            <w:r>
              <w:rPr>
                <w:b/>
                <w:sz w:val="24"/>
              </w:rPr>
              <w:t>Form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Ceklis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Konsultasi Pra-Asesmen</w:t>
            </w:r>
            <w:r>
              <w:rPr>
                <w:b/>
                <w:spacing w:val="-1"/>
                <w:sz w:val="24"/>
              </w:rPr>
              <w:t xml:space="preserve"> </w:t>
            </w:r>
            <w:commentRangeEnd w:id="20"/>
            <w:r>
              <w:commentReference w:id="20"/>
            </w:r>
            <w:r>
              <w:rPr>
                <w:b/>
                <w:sz w:val="24"/>
              </w:rPr>
              <w:t>.</w:t>
            </w:r>
          </w:p>
          <w:p>
            <w:pPr>
              <w:pStyle w:val="15"/>
              <w:spacing w:line="293" w:lineRule="exact"/>
              <w:ind w:left="97"/>
              <w:jc w:val="both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penandatanganan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sama.</w:t>
            </w:r>
          </w:p>
          <w:p>
            <w:pPr>
              <w:pStyle w:val="15"/>
              <w:spacing w:before="45"/>
              <w:ind w:lef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(nama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asesor dan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secara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otomatis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muncul).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6" w:hRule="atLeast"/>
        </w:trPr>
        <w:tc>
          <w:tcPr>
            <w:tcW w:w="201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US-039</w:t>
            </w:r>
          </w:p>
        </w:tc>
        <w:tc>
          <w:tcPr>
            <w:tcW w:w="6986" w:type="dxa"/>
          </w:tcPr>
          <w:p>
            <w:pPr>
              <w:pStyle w:val="15"/>
              <w:spacing w:before="100" w:line="276" w:lineRule="auto"/>
              <w:ind w:left="97" w:right="8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Proses pengisian Form FR.MAPA.01 (Merencanakan Aktivitas 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Proses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Asesmen):</w:t>
            </w:r>
          </w:p>
          <w:p>
            <w:pPr>
              <w:pStyle w:val="15"/>
              <w:numPr>
                <w:ilvl w:val="0"/>
                <w:numId w:val="27"/>
              </w:numPr>
              <w:tabs>
                <w:tab w:val="left" w:pos="459"/>
              </w:tabs>
              <w:spacing w:before="0" w:after="0" w:line="240" w:lineRule="auto"/>
              <w:ind w:left="458" w:right="0" w:hanging="36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Jenis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101"/>
                <w:sz w:val="24"/>
              </w:rPr>
              <w:t xml:space="preserve"> </w:t>
            </w:r>
            <w:r>
              <w:rPr>
                <w:b/>
                <w:sz w:val="24"/>
              </w:rPr>
              <w:t>Sertifikasi,</w:t>
            </w:r>
            <w:r>
              <w:rPr>
                <w:b/>
                <w:spacing w:val="104"/>
                <w:sz w:val="24"/>
              </w:rPr>
              <w:t xml:space="preserve"> </w:t>
            </w:r>
            <w:r>
              <w:rPr>
                <w:b/>
                <w:sz w:val="24"/>
              </w:rPr>
              <w:t>Judul</w:t>
            </w:r>
            <w:r>
              <w:rPr>
                <w:b/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b/>
                <w:sz w:val="24"/>
              </w:rPr>
              <w:t>Nomor</w:t>
            </w:r>
            <w:r>
              <w:rPr>
                <w:b/>
                <w:spacing w:val="105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  <w:p>
            <w:pPr>
              <w:pStyle w:val="15"/>
              <w:spacing w:before="43"/>
              <w:ind w:left="45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FR.MAPA.01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dibuat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muncul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secara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otomatis);</w:t>
            </w:r>
          </w:p>
          <w:p>
            <w:pPr>
              <w:pStyle w:val="15"/>
              <w:numPr>
                <w:ilvl w:val="0"/>
                <w:numId w:val="27"/>
              </w:numPr>
              <w:tabs>
                <w:tab w:val="left" w:pos="459"/>
              </w:tabs>
              <w:spacing w:before="43" w:after="0" w:line="276" w:lineRule="auto"/>
              <w:ind w:left="458" w:right="77" w:hanging="361"/>
              <w:jc w:val="both"/>
              <w:rPr>
                <w:sz w:val="24"/>
              </w:rPr>
            </w:pPr>
            <w:r>
              <w:rPr>
                <w:sz w:val="24"/>
              </w:rPr>
              <w:t xml:space="preserve">Asesor </w:t>
            </w:r>
            <w:r>
              <w:rPr>
                <w:b/>
                <w:sz w:val="24"/>
              </w:rPr>
              <w:t xml:space="preserve">Kompetensi </w:t>
            </w:r>
            <w:r>
              <w:rPr>
                <w:sz w:val="24"/>
              </w:rPr>
              <w:t>melakukan pengisian dan ceklis pada 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FR.MAPA.01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Identifikasi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Persyaratan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Modifikasi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Kontekstualisasi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terakhir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FR.MAPA.01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  <w:shd w:val="clear" w:color="auto" w:fill="FBE4CD"/>
              </w:rPr>
              <w:t>coret</w:t>
            </w:r>
            <w:r>
              <w:rPr>
                <w:spacing w:val="-9"/>
                <w:sz w:val="24"/>
                <w:shd w:val="clear" w:color="auto" w:fill="FBE4CD"/>
              </w:rPr>
              <w:t xml:space="preserve"> </w:t>
            </w:r>
            <w:r>
              <w:rPr>
                <w:sz w:val="24"/>
                <w:shd w:val="clear" w:color="auto" w:fill="FBE4CD"/>
              </w:rPr>
              <w:t>“</w:t>
            </w:r>
            <w:r>
              <w:rPr>
                <w:b/>
                <w:sz w:val="24"/>
                <w:shd w:val="clear" w:color="auto" w:fill="FBE4CD"/>
              </w:rPr>
              <w:t>Ada</w:t>
            </w:r>
            <w:r>
              <w:rPr>
                <w:sz w:val="24"/>
                <w:shd w:val="clear" w:color="auto" w:fill="FBE4CD"/>
              </w:rPr>
              <w:t>”</w:t>
            </w:r>
            <w:r>
              <w:rPr>
                <w:spacing w:val="-11"/>
                <w:sz w:val="24"/>
                <w:shd w:val="clear" w:color="auto" w:fill="FBE4CD"/>
              </w:rPr>
              <w:t xml:space="preserve"> </w:t>
            </w:r>
            <w:r>
              <w:rPr>
                <w:sz w:val="24"/>
                <w:shd w:val="clear" w:color="auto" w:fill="FBE4CD"/>
              </w:rPr>
              <w:t>atau</w:t>
            </w:r>
            <w:r>
              <w:rPr>
                <w:spacing w:val="-10"/>
                <w:sz w:val="24"/>
                <w:shd w:val="clear" w:color="auto" w:fill="FBE4CD"/>
              </w:rPr>
              <w:t xml:space="preserve"> </w:t>
            </w:r>
            <w:r>
              <w:rPr>
                <w:sz w:val="24"/>
                <w:shd w:val="clear" w:color="auto" w:fill="FBE4CD"/>
              </w:rPr>
              <w:t>“</w:t>
            </w:r>
            <w:r>
              <w:rPr>
                <w:b/>
                <w:sz w:val="24"/>
                <w:shd w:val="clear" w:color="auto" w:fill="FBE4CD"/>
              </w:rPr>
              <w:t>Tidak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  <w:shd w:val="clear" w:color="auto" w:fill="FBE4CD"/>
              </w:rPr>
              <w:t>Ada</w:t>
            </w:r>
            <w:r>
              <w:rPr>
                <w:sz w:val="24"/>
                <w:shd w:val="clear" w:color="auto" w:fill="FBE4CD"/>
              </w:rPr>
              <w:t>”.</w:t>
            </w:r>
          </w:p>
          <w:p>
            <w:pPr>
              <w:pStyle w:val="15"/>
              <w:spacing w:before="1" w:line="278" w:lineRule="auto"/>
              <w:ind w:left="818" w:right="78" w:hanging="360"/>
              <w:jc w:val="both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Apabila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pilihannya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Ada</w:t>
            </w:r>
            <w:r>
              <w:rPr>
                <w:sz w:val="24"/>
              </w:rPr>
              <w:t>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(Kata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Tidak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Ada</w:t>
            </w:r>
            <w:r>
              <w:rPr>
                <w:sz w:val="24"/>
              </w:rPr>
              <w:t>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dicoret),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menuliskan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alasannya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sebagaimana</w:t>
            </w:r>
          </w:p>
        </w:tc>
      </w:tr>
    </w:tbl>
    <w:p>
      <w:pPr>
        <w:pStyle w:val="5"/>
        <w:spacing w:before="11"/>
        <w:rPr>
          <w:rFonts w:ascii="Times New Roman"/>
          <w:b/>
          <w:sz w:val="14"/>
        </w:rPr>
      </w:pPr>
      <w:r>
        <w:pict>
          <v:group id="_x0000_s1063" o:spid="_x0000_s1063" o:spt="203" style="position:absolute;left:0pt;margin-left:72pt;margin-top:10.55pt;height:24.95pt;width:460.95pt;mso-position-horizontal-relative:page;mso-wrap-distance-bottom:0pt;mso-wrap-distance-top:0pt;z-index:-251599872;mso-width-relative:page;mso-height-relative:page;" coordorigin="1440,211" coordsize="9219,499">
            <o:lock v:ext="edit"/>
            <v:rect id="_x0000_s1064" o:spid="_x0000_s1064" o:spt="1" style="position:absolute;left:1440;top:693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65" o:spid="_x0000_s1065" o:spt="75" type="#_x0000_t75" style="position:absolute;left:9274;top:211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rFonts w:ascii="Times New Roman"/>
          <w:sz w:val="14"/>
        </w:rPr>
        <w:sectPr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10"/>
        <w:rPr>
          <w:rFonts w:ascii="Times New Roman"/>
          <w:b/>
          <w:sz w:val="25"/>
        </w:rPr>
      </w:pP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16"/>
        <w:gridCol w:w="698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91" w:hRule="atLeast"/>
        </w:trPr>
        <w:tc>
          <w:tcPr>
            <w:tcW w:w="2016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6986" w:type="dxa"/>
          </w:tcPr>
          <w:p>
            <w:pPr>
              <w:pStyle w:val="15"/>
              <w:spacing w:before="100" w:line="276" w:lineRule="auto"/>
              <w:ind w:left="818" w:right="86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mestinya.(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menyediakan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kolom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untuk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pengisian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alasan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tersebut).</w:t>
            </w:r>
          </w:p>
          <w:p>
            <w:pPr>
              <w:pStyle w:val="15"/>
              <w:spacing w:line="276" w:lineRule="auto"/>
              <w:ind w:left="818" w:right="78" w:hanging="360"/>
              <w:jc w:val="both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Apabila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pilihannya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Tidak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Ada</w:t>
            </w:r>
            <w:r>
              <w:rPr>
                <w:sz w:val="24"/>
              </w:rPr>
              <w:t>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(Kata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Ada</w:t>
            </w:r>
            <w:r>
              <w:rPr>
                <w:sz w:val="24"/>
              </w:rPr>
              <w:t>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dicoret),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perlu menuliskan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alasan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apapun.</w:t>
            </w:r>
          </w:p>
          <w:p>
            <w:pPr>
              <w:pStyle w:val="15"/>
              <w:numPr>
                <w:ilvl w:val="0"/>
                <w:numId w:val="28"/>
              </w:numPr>
              <w:tabs>
                <w:tab w:val="left" w:pos="459"/>
              </w:tabs>
              <w:spacing w:before="0" w:after="0" w:line="276" w:lineRule="auto"/>
              <w:ind w:left="458" w:right="79" w:hanging="361"/>
              <w:jc w:val="both"/>
              <w:rPr>
                <w:sz w:val="24"/>
              </w:rPr>
            </w:pPr>
            <w:r>
              <w:rPr>
                <w:sz w:val="24"/>
              </w:rPr>
              <w:t xml:space="preserve">Form </w:t>
            </w:r>
            <w:r>
              <w:rPr>
                <w:b/>
                <w:sz w:val="24"/>
              </w:rPr>
              <w:t xml:space="preserve">FR.MAPA.01 halaman terakhir </w:t>
            </w:r>
            <w:r>
              <w:rPr>
                <w:sz w:val="24"/>
              </w:rPr>
              <w:t xml:space="preserve">harus sudah </w:t>
            </w:r>
            <w:r>
              <w:rPr>
                <w:b/>
                <w:sz w:val="24"/>
              </w:rPr>
              <w:t>di ceklis 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ditandatangani </w:t>
            </w:r>
            <w:r>
              <w:rPr>
                <w:sz w:val="24"/>
              </w:rPr>
              <w:t>serta diberi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tanggal oleh </w:t>
            </w:r>
            <w:r>
              <w:rPr>
                <w:b/>
                <w:sz w:val="24"/>
              </w:rPr>
              <w:t>Orang yang Relevan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diantaranya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28"/>
              </w:numPr>
              <w:tabs>
                <w:tab w:val="left" w:pos="819"/>
              </w:tabs>
              <w:spacing w:before="0" w:after="0" w:line="240" w:lineRule="auto"/>
              <w:ind w:left="818" w:right="0" w:hanging="361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Manajer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LSP </w:t>
            </w:r>
            <w:r>
              <w:rPr>
                <w:b/>
                <w:sz w:val="24"/>
              </w:rPr>
              <w:t>(wajib)</w:t>
            </w:r>
          </w:p>
          <w:p>
            <w:pPr>
              <w:pStyle w:val="15"/>
              <w:numPr>
                <w:ilvl w:val="1"/>
                <w:numId w:val="28"/>
              </w:numPr>
              <w:tabs>
                <w:tab w:val="left" w:pos="819"/>
              </w:tabs>
              <w:spacing w:before="44" w:after="0" w:line="276" w:lineRule="auto"/>
              <w:ind w:left="818" w:right="82" w:hanging="36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Master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Asesor/Master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Training/Lead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Asesor/Asesor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Utama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(tidak wajib)</w:t>
            </w:r>
          </w:p>
          <w:p>
            <w:pPr>
              <w:pStyle w:val="15"/>
              <w:numPr>
                <w:ilvl w:val="1"/>
                <w:numId w:val="28"/>
              </w:numPr>
              <w:tabs>
                <w:tab w:val="left" w:pos="819"/>
              </w:tabs>
              <w:spacing w:before="1" w:after="0" w:line="276" w:lineRule="auto"/>
              <w:ind w:left="818" w:right="83" w:hanging="36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Manajer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pelatihan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Lembaga Training terakreditasi/Lembaga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terdaftar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(wajib)</w:t>
            </w:r>
          </w:p>
          <w:p>
            <w:pPr>
              <w:pStyle w:val="15"/>
              <w:numPr>
                <w:ilvl w:val="1"/>
                <w:numId w:val="28"/>
              </w:numPr>
              <w:tabs>
                <w:tab w:val="left" w:pos="819"/>
              </w:tabs>
              <w:spacing w:before="0" w:after="0" w:line="291" w:lineRule="exact"/>
              <w:ind w:left="818" w:right="0" w:hanging="361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Lainnya: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Kepala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(wajib)</w:t>
            </w:r>
          </w:p>
          <w:p>
            <w:pPr>
              <w:pStyle w:val="15"/>
              <w:numPr>
                <w:ilvl w:val="0"/>
                <w:numId w:val="28"/>
              </w:numPr>
              <w:tabs>
                <w:tab w:val="left" w:pos="459"/>
              </w:tabs>
              <w:spacing w:before="45" w:after="0" w:line="276" w:lineRule="auto"/>
              <w:ind w:left="458" w:right="80" w:hanging="361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Form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FR.MAPA.01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halaman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terakhir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diberi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ditandatangani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diberi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Penyusun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MUK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MUK.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2" w:hRule="atLeast"/>
        </w:trPr>
        <w:tc>
          <w:tcPr>
            <w:tcW w:w="201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US-040</w:t>
            </w:r>
          </w:p>
        </w:tc>
        <w:tc>
          <w:tcPr>
            <w:tcW w:w="6986" w:type="dxa"/>
          </w:tcPr>
          <w:p>
            <w:pPr>
              <w:pStyle w:val="15"/>
              <w:spacing w:before="100" w:line="276" w:lineRule="auto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Proses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pengisian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FR.MAPA.02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(Peta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Instrumen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Asesmen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Hasil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Pendekatan Asesmen 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Perencanaan Asesmen)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>
            <w:pPr>
              <w:pStyle w:val="15"/>
              <w:numPr>
                <w:ilvl w:val="0"/>
                <w:numId w:val="29"/>
              </w:numPr>
              <w:tabs>
                <w:tab w:val="left" w:pos="459"/>
              </w:tabs>
              <w:spacing w:before="0" w:after="0" w:line="292" w:lineRule="exact"/>
              <w:ind w:left="458" w:right="0" w:hanging="362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Jenis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101"/>
                <w:sz w:val="24"/>
              </w:rPr>
              <w:t xml:space="preserve"> </w:t>
            </w:r>
            <w:r>
              <w:rPr>
                <w:b/>
                <w:sz w:val="24"/>
              </w:rPr>
              <w:t>Sertifikasi,</w:t>
            </w:r>
            <w:r>
              <w:rPr>
                <w:b/>
                <w:spacing w:val="104"/>
                <w:sz w:val="24"/>
              </w:rPr>
              <w:t xml:space="preserve"> </w:t>
            </w:r>
            <w:r>
              <w:rPr>
                <w:b/>
                <w:sz w:val="24"/>
              </w:rPr>
              <w:t>Judul</w:t>
            </w:r>
            <w:r>
              <w:rPr>
                <w:b/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b/>
                <w:sz w:val="24"/>
              </w:rPr>
              <w:t>Nomor</w:t>
            </w:r>
            <w:r>
              <w:rPr>
                <w:b/>
                <w:spacing w:val="105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  <w:p>
            <w:pPr>
              <w:pStyle w:val="15"/>
              <w:spacing w:before="45"/>
              <w:ind w:left="458"/>
              <w:rPr>
                <w:b/>
                <w:sz w:val="24"/>
              </w:rPr>
            </w:pPr>
            <w:r>
              <w:rPr>
                <w:b/>
                <w:sz w:val="24"/>
              </w:rPr>
              <w:t>FR.MAPA.02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(sistem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dimunculkan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secara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otomatis);</w:t>
            </w:r>
          </w:p>
          <w:p>
            <w:pPr>
              <w:pStyle w:val="15"/>
              <w:numPr>
                <w:ilvl w:val="0"/>
                <w:numId w:val="29"/>
              </w:numPr>
              <w:tabs>
                <w:tab w:val="left" w:pos="459"/>
              </w:tabs>
              <w:spacing w:before="43" w:after="0" w:line="240" w:lineRule="auto"/>
              <w:ind w:left="45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</w:p>
          <w:p>
            <w:pPr>
              <w:pStyle w:val="15"/>
              <w:spacing w:before="43"/>
              <w:ind w:left="458"/>
              <w:rPr>
                <w:sz w:val="24"/>
              </w:rPr>
            </w:pP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Potensi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sz w:val="24"/>
              </w:rPr>
              <w:t>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MAPA.02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29"/>
              </w:numPr>
              <w:tabs>
                <w:tab w:val="left" w:pos="818"/>
                <w:tab w:val="left" w:pos="819"/>
              </w:tabs>
              <w:spacing w:before="46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Jika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Portofolio,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</w:p>
          <w:p>
            <w:pPr>
              <w:pStyle w:val="15"/>
              <w:spacing w:before="43"/>
              <w:ind w:left="818"/>
              <w:rPr>
                <w:sz w:val="24"/>
              </w:rPr>
            </w:pPr>
            <w:r>
              <w:rPr>
                <w:sz w:val="24"/>
              </w:rPr>
              <w:t>kotak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“3”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Potensi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2"/>
                <w:numId w:val="29"/>
              </w:numPr>
              <w:tabs>
                <w:tab w:val="left" w:pos="1178"/>
                <w:tab w:val="left" w:pos="1179"/>
              </w:tabs>
              <w:spacing w:before="45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Portofolio</w:t>
            </w:r>
          </w:p>
          <w:p>
            <w:pPr>
              <w:pStyle w:val="15"/>
              <w:numPr>
                <w:ilvl w:val="2"/>
                <w:numId w:val="29"/>
              </w:numPr>
              <w:tabs>
                <w:tab w:val="left" w:pos="1178"/>
                <w:tab w:val="left" w:pos="1179"/>
              </w:tabs>
              <w:spacing w:before="43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Pertanyaan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Wawancara</w:t>
            </w:r>
          </w:p>
          <w:p>
            <w:pPr>
              <w:pStyle w:val="15"/>
              <w:numPr>
                <w:ilvl w:val="2"/>
                <w:numId w:val="29"/>
              </w:numPr>
              <w:tabs>
                <w:tab w:val="left" w:pos="1178"/>
                <w:tab w:val="left" w:pos="1179"/>
              </w:tabs>
              <w:spacing w:before="43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Klarifikasi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Bukti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Pihak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Ketiga</w:t>
            </w:r>
          </w:p>
          <w:p>
            <w:pPr>
              <w:pStyle w:val="15"/>
              <w:numPr>
                <w:ilvl w:val="2"/>
                <w:numId w:val="29"/>
              </w:numPr>
              <w:tabs>
                <w:tab w:val="left" w:pos="1178"/>
                <w:tab w:val="left" w:pos="1179"/>
              </w:tabs>
              <w:spacing w:before="45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Meninjau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Materi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</w:p>
          <w:p>
            <w:pPr>
              <w:pStyle w:val="15"/>
              <w:numPr>
                <w:ilvl w:val="1"/>
                <w:numId w:val="29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Jika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Observasi,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</w:p>
          <w:p>
            <w:pPr>
              <w:pStyle w:val="15"/>
              <w:spacing w:before="47"/>
              <w:ind w:left="818"/>
              <w:rPr>
                <w:sz w:val="24"/>
              </w:rPr>
            </w:pPr>
            <w:r>
              <w:rPr>
                <w:sz w:val="24"/>
              </w:rPr>
              <w:t>kotak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“1”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Potensi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2"/>
                <w:numId w:val="29"/>
              </w:numPr>
              <w:tabs>
                <w:tab w:val="left" w:pos="1178"/>
                <w:tab w:val="left" w:pos="1179"/>
              </w:tabs>
              <w:spacing w:before="43" w:after="0" w:line="276" w:lineRule="auto"/>
              <w:ind w:left="1178" w:right="84" w:hanging="360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Observasi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Aktivitas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Tempat Kerja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Simulasi</w:t>
            </w:r>
          </w:p>
          <w:p>
            <w:pPr>
              <w:pStyle w:val="15"/>
              <w:numPr>
                <w:ilvl w:val="2"/>
                <w:numId w:val="29"/>
              </w:numPr>
              <w:tabs>
                <w:tab w:val="left" w:pos="1178"/>
                <w:tab w:val="left" w:pos="1179"/>
              </w:tabs>
              <w:spacing w:before="0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Tugas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Praktek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Demonstrasi</w:t>
            </w:r>
          </w:p>
          <w:p>
            <w:pPr>
              <w:pStyle w:val="15"/>
              <w:numPr>
                <w:ilvl w:val="2"/>
                <w:numId w:val="29"/>
              </w:numPr>
              <w:tabs>
                <w:tab w:val="left" w:pos="1178"/>
                <w:tab w:val="left" w:pos="1179"/>
              </w:tabs>
              <w:spacing w:before="43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Pertanyaan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mendukung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Observasi</w:t>
            </w:r>
          </w:p>
          <w:p>
            <w:pPr>
              <w:pStyle w:val="15"/>
              <w:numPr>
                <w:ilvl w:val="2"/>
                <w:numId w:val="29"/>
              </w:numPr>
              <w:tabs>
                <w:tab w:val="left" w:pos="1178"/>
                <w:tab w:val="left" w:pos="1179"/>
              </w:tabs>
              <w:spacing w:before="43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Pertanyaan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Lisan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headerReference r:id="rId19" w:type="default"/>
          <w:footerReference r:id="rId20" w:type="default"/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10"/>
        <w:rPr>
          <w:rFonts w:ascii="Times New Roman"/>
          <w:b/>
          <w:sz w:val="25"/>
        </w:rPr>
      </w:pP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16"/>
        <w:gridCol w:w="698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2016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6986" w:type="dxa"/>
          </w:tcPr>
          <w:p>
            <w:pPr>
              <w:pStyle w:val="15"/>
              <w:numPr>
                <w:ilvl w:val="0"/>
                <w:numId w:val="30"/>
              </w:numPr>
              <w:tabs>
                <w:tab w:val="left" w:pos="1178"/>
                <w:tab w:val="left" w:pos="1179"/>
              </w:tabs>
              <w:spacing w:before="100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Meninjau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Materi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</w:p>
          <w:p>
            <w:pPr>
              <w:pStyle w:val="15"/>
              <w:spacing w:before="43" w:line="278" w:lineRule="auto"/>
              <w:ind w:left="458" w:right="59" w:hanging="361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kotak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terisi/terceklis,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kotak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 strip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(-)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83" w:hRule="atLeast"/>
        </w:trPr>
        <w:tc>
          <w:tcPr>
            <w:tcW w:w="201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US-041</w:t>
            </w:r>
          </w:p>
        </w:tc>
        <w:tc>
          <w:tcPr>
            <w:tcW w:w="6986" w:type="dxa"/>
          </w:tcPr>
          <w:p>
            <w:pPr>
              <w:pStyle w:val="15"/>
              <w:spacing w:before="100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Proses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Pengisian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FR.AK.01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(Persetujuan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Assessment).</w:t>
            </w:r>
          </w:p>
          <w:p>
            <w:pPr>
              <w:pStyle w:val="15"/>
              <w:numPr>
                <w:ilvl w:val="0"/>
                <w:numId w:val="31"/>
              </w:numPr>
              <w:tabs>
                <w:tab w:val="left" w:pos="459"/>
              </w:tabs>
              <w:spacing w:before="43" w:after="0" w:line="276" w:lineRule="auto"/>
              <w:ind w:left="458" w:right="76" w:hanging="361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Jenis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Sertifikasi,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Judul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Nomor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FR.AK.01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(dimunculkan secara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otomatis);</w:t>
            </w:r>
          </w:p>
          <w:p>
            <w:pPr>
              <w:pStyle w:val="15"/>
              <w:numPr>
                <w:ilvl w:val="0"/>
                <w:numId w:val="31"/>
              </w:numPr>
              <w:tabs>
                <w:tab w:val="left" w:pos="459"/>
              </w:tabs>
              <w:spacing w:before="0" w:after="0" w:line="276" w:lineRule="auto"/>
              <w:ind w:left="458" w:right="81" w:hanging="361"/>
              <w:jc w:val="left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pengetikan,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coret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FR.AK.01 </w:t>
            </w:r>
            <w:r>
              <w:rPr>
                <w:sz w:val="24"/>
              </w:rPr>
              <w:t>seperti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31"/>
              </w:numPr>
              <w:tabs>
                <w:tab w:val="left" w:pos="818"/>
                <w:tab w:val="left" w:pos="819"/>
              </w:tabs>
              <w:spacing w:before="1" w:after="0" w:line="240" w:lineRule="auto"/>
              <w:ind w:left="818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Asesor :</w:t>
            </w:r>
          </w:p>
          <w:p>
            <w:pPr>
              <w:pStyle w:val="15"/>
              <w:numPr>
                <w:ilvl w:val="1"/>
                <w:numId w:val="31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Asesi :</w:t>
            </w:r>
          </w:p>
          <w:p>
            <w:pPr>
              <w:pStyle w:val="15"/>
              <w:numPr>
                <w:ilvl w:val="1"/>
                <w:numId w:val="31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Jenis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TUK, </w:t>
            </w:r>
            <w:r>
              <w:rPr>
                <w:sz w:val="24"/>
              </w:rPr>
              <w:t>disesuaikan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2"/>
                <w:numId w:val="31"/>
              </w:numPr>
              <w:tabs>
                <w:tab w:val="left" w:pos="1178"/>
                <w:tab w:val="left" w:pos="1179"/>
              </w:tabs>
              <w:spacing w:before="46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Sewaktu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portofolio</w:t>
            </w:r>
          </w:p>
          <w:p>
            <w:pPr>
              <w:pStyle w:val="15"/>
              <w:numPr>
                <w:ilvl w:val="2"/>
                <w:numId w:val="31"/>
              </w:numPr>
              <w:tabs>
                <w:tab w:val="left" w:pos="1178"/>
                <w:tab w:val="left" w:pos="1179"/>
              </w:tabs>
              <w:spacing w:before="43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Tempat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Kerja</w:t>
            </w:r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observasi</w:t>
            </w:r>
          </w:p>
          <w:p>
            <w:pPr>
              <w:pStyle w:val="15"/>
              <w:numPr>
                <w:ilvl w:val="1"/>
                <w:numId w:val="31"/>
              </w:numPr>
              <w:tabs>
                <w:tab w:val="left" w:pos="818"/>
                <w:tab w:val="left" w:pos="819"/>
                <w:tab w:val="left" w:pos="1543"/>
                <w:tab w:val="left" w:pos="2430"/>
                <w:tab w:val="left" w:pos="3192"/>
                <w:tab w:val="left" w:pos="3900"/>
                <w:tab w:val="left" w:pos="4608"/>
                <w:tab w:val="left" w:pos="6176"/>
              </w:tabs>
              <w:spacing w:before="43" w:after="0" w:line="278" w:lineRule="auto"/>
              <w:ind w:left="818" w:right="79" w:hanging="360"/>
              <w:jc w:val="left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Kolom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>Bukti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yang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dikumpulkan,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apabila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menggunakan metode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Portofolio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maka :</w:t>
            </w:r>
          </w:p>
          <w:p>
            <w:pPr>
              <w:pStyle w:val="15"/>
              <w:numPr>
                <w:ilvl w:val="2"/>
                <w:numId w:val="31"/>
              </w:numPr>
              <w:tabs>
                <w:tab w:val="left" w:pos="1178"/>
                <w:tab w:val="left" w:pos="1179"/>
              </w:tabs>
              <w:spacing w:before="0" w:after="0" w:line="288" w:lineRule="exact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Portofolio</w:t>
            </w:r>
          </w:p>
          <w:p>
            <w:pPr>
              <w:pStyle w:val="15"/>
              <w:numPr>
                <w:ilvl w:val="2"/>
                <w:numId w:val="31"/>
              </w:numPr>
              <w:tabs>
                <w:tab w:val="left" w:pos="1178"/>
                <w:tab w:val="left" w:pos="1179"/>
              </w:tabs>
              <w:spacing w:before="45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 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Wawancara</w:t>
            </w:r>
          </w:p>
          <w:p>
            <w:pPr>
              <w:pStyle w:val="15"/>
              <w:numPr>
                <w:ilvl w:val="1"/>
                <w:numId w:val="31"/>
              </w:numPr>
              <w:tabs>
                <w:tab w:val="left" w:pos="818"/>
                <w:tab w:val="left" w:pos="819"/>
                <w:tab w:val="left" w:pos="1543"/>
                <w:tab w:val="left" w:pos="2430"/>
                <w:tab w:val="left" w:pos="3192"/>
                <w:tab w:val="left" w:pos="3900"/>
                <w:tab w:val="left" w:pos="4608"/>
                <w:tab w:val="left" w:pos="6176"/>
              </w:tabs>
              <w:spacing w:before="43" w:after="0" w:line="276" w:lineRule="auto"/>
              <w:ind w:left="818" w:right="79" w:hanging="360"/>
              <w:jc w:val="left"/>
              <w:rPr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Kolom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>Bukti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yang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dikumpulkan,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apabila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menggunakan metode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Observasi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maka :</w:t>
            </w:r>
          </w:p>
          <w:p>
            <w:pPr>
              <w:pStyle w:val="15"/>
              <w:numPr>
                <w:ilvl w:val="2"/>
                <w:numId w:val="31"/>
              </w:numPr>
              <w:tabs>
                <w:tab w:val="left" w:pos="1178"/>
                <w:tab w:val="left" w:pos="1179"/>
              </w:tabs>
              <w:spacing w:before="1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Observasi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Langsung</w:t>
            </w:r>
          </w:p>
          <w:p>
            <w:pPr>
              <w:pStyle w:val="15"/>
              <w:numPr>
                <w:ilvl w:val="2"/>
                <w:numId w:val="31"/>
              </w:numPr>
              <w:tabs>
                <w:tab w:val="left" w:pos="1178"/>
                <w:tab w:val="left" w:pos="1179"/>
              </w:tabs>
              <w:spacing w:before="43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 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Lisan</w:t>
            </w:r>
          </w:p>
          <w:p>
            <w:pPr>
              <w:pStyle w:val="15"/>
              <w:numPr>
                <w:ilvl w:val="1"/>
                <w:numId w:val="31"/>
              </w:numPr>
              <w:tabs>
                <w:tab w:val="left" w:pos="818"/>
                <w:tab w:val="left" w:pos="819"/>
              </w:tabs>
              <w:spacing w:before="43" w:after="0" w:line="240" w:lineRule="auto"/>
              <w:ind w:left="81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Pengisian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Pelaksanaan Asesmen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Disepakati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2"/>
                <w:numId w:val="31"/>
              </w:numPr>
              <w:tabs>
                <w:tab w:val="left" w:pos="1178"/>
                <w:tab w:val="left" w:pos="1179"/>
              </w:tabs>
              <w:spacing w:before="46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Hari/tanggal</w:t>
            </w:r>
          </w:p>
          <w:p>
            <w:pPr>
              <w:pStyle w:val="15"/>
              <w:numPr>
                <w:ilvl w:val="2"/>
                <w:numId w:val="31"/>
              </w:numPr>
              <w:tabs>
                <w:tab w:val="left" w:pos="1178"/>
                <w:tab w:val="left" w:pos="1179"/>
              </w:tabs>
              <w:spacing w:before="43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Waktu</w:t>
            </w:r>
          </w:p>
          <w:p>
            <w:pPr>
              <w:pStyle w:val="15"/>
              <w:numPr>
                <w:ilvl w:val="2"/>
                <w:numId w:val="31"/>
              </w:numPr>
              <w:tabs>
                <w:tab w:val="left" w:pos="1178"/>
                <w:tab w:val="left" w:pos="1179"/>
              </w:tabs>
              <w:spacing w:before="45" w:after="0" w:line="240" w:lineRule="auto"/>
              <w:ind w:left="11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TUK</w:t>
            </w:r>
          </w:p>
          <w:p>
            <w:pPr>
              <w:pStyle w:val="15"/>
              <w:numPr>
                <w:ilvl w:val="1"/>
                <w:numId w:val="31"/>
              </w:numPr>
              <w:tabs>
                <w:tab w:val="left" w:pos="819"/>
              </w:tabs>
              <w:spacing w:before="43" w:after="0" w:line="276" w:lineRule="auto"/>
              <w:ind w:left="818" w:right="79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membacakan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pernyataan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redaksi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kalimat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FR.AK.01.</w:t>
            </w:r>
          </w:p>
          <w:p>
            <w:pPr>
              <w:pStyle w:val="15"/>
              <w:numPr>
                <w:ilvl w:val="0"/>
                <w:numId w:val="31"/>
              </w:numPr>
              <w:tabs>
                <w:tab w:val="left" w:pos="459"/>
              </w:tabs>
              <w:spacing w:before="1" w:after="0" w:line="276" w:lineRule="auto"/>
              <w:ind w:left="458" w:right="80" w:hanging="361"/>
              <w:jc w:val="both"/>
              <w:rPr>
                <w:sz w:val="24"/>
              </w:rPr>
            </w:pPr>
            <w:r>
              <w:rPr>
                <w:sz w:val="24"/>
              </w:rPr>
              <w:t>Ceklist pada kotak ceklist yang disediakan apabila Asesor sudah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membacakan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pernyataan,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begitu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kotak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disediakan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apabila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membacakan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pernyataan.</w:t>
            </w:r>
          </w:p>
          <w:p>
            <w:pPr>
              <w:pStyle w:val="15"/>
              <w:numPr>
                <w:ilvl w:val="1"/>
                <w:numId w:val="31"/>
              </w:numPr>
              <w:tabs>
                <w:tab w:val="left" w:pos="819"/>
              </w:tabs>
              <w:spacing w:before="0" w:after="0" w:line="240" w:lineRule="auto"/>
              <w:ind w:left="818" w:right="0" w:hanging="36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menandatangani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FR.AK.01</w:t>
            </w:r>
          </w:p>
          <w:p>
            <w:pPr>
              <w:pStyle w:val="15"/>
              <w:spacing w:before="43"/>
              <w:ind w:left="818"/>
              <w:jc w:val="both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diberi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kesepakatan.</w:t>
            </w:r>
          </w:p>
          <w:p>
            <w:pPr>
              <w:pStyle w:val="15"/>
              <w:numPr>
                <w:ilvl w:val="1"/>
                <w:numId w:val="31"/>
              </w:numPr>
              <w:tabs>
                <w:tab w:val="left" w:pos="819"/>
              </w:tabs>
              <w:spacing w:before="46" w:after="0" w:line="276" w:lineRule="auto"/>
              <w:ind w:left="818" w:right="75" w:hanging="360"/>
              <w:jc w:val="both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(secara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otomatis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muncul)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sedangkan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disesuaikan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asesmen.</w:t>
            </w:r>
          </w:p>
        </w:tc>
      </w:tr>
    </w:tbl>
    <w:p>
      <w:pPr>
        <w:spacing w:after="0" w:line="276" w:lineRule="auto"/>
        <w:jc w:val="both"/>
        <w:rPr>
          <w:sz w:val="24"/>
        </w:rPr>
        <w:sectPr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10"/>
        <w:rPr>
          <w:rFonts w:ascii="Times New Roman"/>
          <w:b/>
          <w:sz w:val="25"/>
        </w:rPr>
      </w:pPr>
    </w:p>
    <w:tbl>
      <w:tblPr>
        <w:tblStyle w:val="4"/>
        <w:tblW w:w="0" w:type="auto"/>
        <w:tblInd w:w="2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16"/>
        <w:gridCol w:w="698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68" w:hRule="atLeast"/>
        </w:trPr>
        <w:tc>
          <w:tcPr>
            <w:tcW w:w="201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US-042</w:t>
            </w:r>
          </w:p>
        </w:tc>
        <w:tc>
          <w:tcPr>
            <w:tcW w:w="6986" w:type="dxa"/>
          </w:tcPr>
          <w:p>
            <w:pPr>
              <w:pStyle w:val="15"/>
              <w:spacing w:before="100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Proses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Pengisian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FR.AK.04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(Banding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Assessment).</w:t>
            </w:r>
          </w:p>
          <w:p>
            <w:pPr>
              <w:pStyle w:val="15"/>
              <w:spacing w:before="43"/>
              <w:ind w:left="97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menjelaskan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banding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kepada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  <w:p>
            <w:pPr>
              <w:pStyle w:val="15"/>
              <w:spacing w:before="45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FR.AK.04</w:t>
            </w:r>
          </w:p>
          <w:p>
            <w:pPr>
              <w:pStyle w:val="15"/>
              <w:spacing w:before="43" w:line="276" w:lineRule="auto"/>
              <w:ind w:left="97"/>
              <w:rPr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32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Ceklist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apabila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Banding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dijelaskan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</w:p>
          <w:p>
            <w:pPr>
              <w:pStyle w:val="15"/>
              <w:spacing w:before="1" w:line="276" w:lineRule="auto"/>
              <w:ind w:left="97"/>
              <w:rPr>
                <w:sz w:val="24"/>
              </w:rPr>
            </w:pPr>
            <w:r>
              <w:rPr>
                <w:b/>
                <w:sz w:val="24"/>
              </w:rPr>
              <w:t>Asesi</w:t>
            </w:r>
            <w:r>
              <w:rPr>
                <w:b/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FR.AK.04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apabila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Banding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rekomendasi asesmen.</w:t>
            </w:r>
          </w:p>
          <w:p>
            <w:pPr>
              <w:pStyle w:val="15"/>
              <w:spacing w:line="278" w:lineRule="auto"/>
              <w:ind w:left="97"/>
              <w:rPr>
                <w:sz w:val="24"/>
              </w:rPr>
            </w:pPr>
            <w:r>
              <w:rPr>
                <w:b/>
                <w:sz w:val="24"/>
              </w:rPr>
              <w:t>Admin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LSP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mendapatkan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notifikasi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apabila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pengisian FR.AK.04</w:t>
            </w:r>
          </w:p>
          <w:p>
            <w:pPr>
              <w:pStyle w:val="15"/>
              <w:spacing w:line="288" w:lineRule="exact"/>
              <w:ind w:left="97"/>
              <w:rPr>
                <w:sz w:val="24"/>
              </w:rPr>
            </w:pPr>
            <w:r>
              <w:rPr>
                <w:b/>
                <w:sz w:val="24"/>
              </w:rPr>
              <w:t>Admin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LSP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menindaklanjuti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banding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81" w:hRule="atLeast"/>
        </w:trPr>
        <w:tc>
          <w:tcPr>
            <w:tcW w:w="201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US-043</w:t>
            </w:r>
          </w:p>
        </w:tc>
        <w:tc>
          <w:tcPr>
            <w:tcW w:w="6986" w:type="dxa"/>
          </w:tcPr>
          <w:p>
            <w:pPr>
              <w:pStyle w:val="15"/>
              <w:spacing w:before="100" w:line="278" w:lineRule="auto"/>
              <w:ind w:left="97" w:right="8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Proses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pengisian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FR.IA.11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(Ceklis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Meninjau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Instrumen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Asesmen)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>
            <w:pPr>
              <w:pStyle w:val="15"/>
              <w:numPr>
                <w:ilvl w:val="0"/>
                <w:numId w:val="32"/>
              </w:numPr>
              <w:tabs>
                <w:tab w:val="left" w:pos="459"/>
              </w:tabs>
              <w:spacing w:before="0" w:after="0" w:line="276" w:lineRule="auto"/>
              <w:ind w:left="458" w:right="78" w:hanging="36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 Skema Sertifikasi</w:t>
            </w:r>
            <w:r>
              <w:rPr>
                <w:sz w:val="24"/>
              </w:rPr>
              <w:t xml:space="preserve">, </w:t>
            </w:r>
            <w:r>
              <w:rPr>
                <w:b/>
                <w:sz w:val="24"/>
              </w:rPr>
              <w:t>Judul</w:t>
            </w:r>
            <w:r>
              <w:rPr>
                <w:sz w:val="24"/>
              </w:rPr>
              <w:t xml:space="preserve">, </w:t>
            </w:r>
            <w:r>
              <w:rPr>
                <w:b/>
                <w:sz w:val="24"/>
              </w:rPr>
              <w:t>Nomor Skema Sertifikasi, 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FR.IA.11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(dibuat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muncul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secara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otomatis);</w:t>
            </w:r>
          </w:p>
          <w:p>
            <w:pPr>
              <w:pStyle w:val="15"/>
              <w:numPr>
                <w:ilvl w:val="0"/>
                <w:numId w:val="32"/>
              </w:numPr>
              <w:tabs>
                <w:tab w:val="left" w:pos="459"/>
              </w:tabs>
              <w:spacing w:before="0" w:after="0" w:line="276" w:lineRule="auto"/>
              <w:ind w:left="458" w:right="77" w:hanging="36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TUK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Tanggal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Pelaksanaan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FR.IA.11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(muncul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secara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otomatis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mengikuti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pengisian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Jenis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TUK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Tanggal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Pelaksanaan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asesmen yang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disepakati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pada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FR.AK.01);</w:t>
            </w:r>
          </w:p>
          <w:p>
            <w:pPr>
              <w:pStyle w:val="15"/>
              <w:numPr>
                <w:ilvl w:val="0"/>
                <w:numId w:val="32"/>
              </w:numPr>
              <w:tabs>
                <w:tab w:val="left" w:pos="459"/>
              </w:tabs>
              <w:spacing w:before="0" w:after="0" w:line="276" w:lineRule="auto"/>
              <w:ind w:left="458" w:right="75" w:hanging="36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Asesor Kompetensi </w:t>
            </w:r>
            <w:r>
              <w:rPr>
                <w:sz w:val="24"/>
              </w:rPr>
              <w:t>melakukan pengisian berupa pengetikan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FR.IA.11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menandatangani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memberi tanggal pada kolom “</w:t>
            </w:r>
            <w:r>
              <w:rPr>
                <w:b/>
                <w:sz w:val="24"/>
              </w:rPr>
              <w:t>Tanggal Tanda Tangan Peninjau</w:t>
            </w:r>
            <w:r>
              <w:rPr>
                <w:sz w:val="24"/>
              </w:rPr>
              <w:t>”.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Dilanjutkan dengan memberi komentar pada kolom “</w:t>
            </w:r>
            <w:r>
              <w:rPr>
                <w:b/>
                <w:sz w:val="24"/>
              </w:rPr>
              <w:t>Komentar</w:t>
            </w:r>
            <w:r>
              <w:rPr>
                <w:sz w:val="24"/>
              </w:rPr>
              <w:t>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terkait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peninjauan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instrumen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asesmen/MUK.</w:t>
            </w:r>
          </w:p>
        </w:tc>
      </w:tr>
    </w:tbl>
    <w:p>
      <w:pPr>
        <w:spacing w:after="0" w:line="276" w:lineRule="auto"/>
        <w:jc w:val="both"/>
        <w:rPr>
          <w:sz w:val="24"/>
        </w:rPr>
        <w:sectPr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11"/>
        <w:rPr>
          <w:rFonts w:ascii="Times New Roman"/>
          <w:b/>
          <w:sz w:val="17"/>
        </w:rPr>
      </w:pPr>
    </w:p>
    <w:p>
      <w:pPr>
        <w:pStyle w:val="2"/>
        <w:numPr>
          <w:ilvl w:val="3"/>
          <w:numId w:val="8"/>
        </w:numPr>
        <w:tabs>
          <w:tab w:val="left" w:pos="1372"/>
        </w:tabs>
        <w:spacing w:before="90" w:after="0" w:line="240" w:lineRule="auto"/>
        <w:ind w:left="1371" w:right="0" w:hanging="361"/>
        <w:jc w:val="left"/>
        <w:rPr>
          <w:rFonts w:ascii="Times New Roman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1671320</wp:posOffset>
            </wp:positionH>
            <wp:positionV relativeFrom="paragraph">
              <wp:posOffset>304800</wp:posOffset>
            </wp:positionV>
            <wp:extent cx="4171315" cy="7125970"/>
            <wp:effectExtent l="0" t="0" r="0" b="0"/>
            <wp:wrapTopAndBottom/>
            <wp:docPr id="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406" cy="7126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_bookmark11"/>
      <w:bookmarkEnd w:id="22"/>
      <w:bookmarkStart w:id="23" w:name="_bookmark11"/>
      <w:bookmarkEnd w:id="23"/>
      <w:r>
        <w:rPr>
          <w:rFonts w:ascii="Times New Roman"/>
        </w:rPr>
        <w:t>Proses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Asesmen</w:t>
      </w:r>
    </w:p>
    <w:p>
      <w:pPr>
        <w:spacing w:before="204"/>
        <w:ind w:left="598" w:right="913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Gambar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2.0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Flow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Proses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Uji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Sertifikasi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Kompetensi</w:t>
      </w:r>
    </w:p>
    <w:p>
      <w:pPr>
        <w:pStyle w:val="5"/>
        <w:spacing w:before="1"/>
        <w:rPr>
          <w:b/>
          <w:i/>
          <w:sz w:val="22"/>
        </w:rPr>
      </w:pPr>
      <w:r>
        <w:pict>
          <v:group id="_x0000_s1066" o:spid="_x0000_s1066" o:spt="203" style="position:absolute;left:0pt;margin-left:72pt;margin-top:15.4pt;height:24.95pt;width:463.55pt;mso-position-horizontal-relative:page;mso-wrap-distance-bottom:0pt;mso-wrap-distance-top:0pt;z-index:-251598848;mso-width-relative:page;mso-height-relative:page;" coordorigin="1440,309" coordsize="9271,499">
            <o:lock v:ext="edit"/>
            <v:rect id="_x0000_s1067" o:spid="_x0000_s1067" o:spt="1" style="position:absolute;left:1440;top:764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68" o:spid="_x0000_s1068" o:spt="75" type="#_x0000_t75" style="position:absolute;left:9327;top:308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headerReference r:id="rId21" w:type="default"/>
          <w:footerReference r:id="rId22" w:type="default"/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</w:p>
    <w:tbl>
      <w:tblPr>
        <w:tblStyle w:val="4"/>
        <w:tblW w:w="0" w:type="auto"/>
        <w:tblInd w:w="22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14"/>
        <w:gridCol w:w="7787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1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US-044</w:t>
            </w:r>
          </w:p>
        </w:tc>
        <w:tc>
          <w:tcPr>
            <w:tcW w:w="7787" w:type="dxa"/>
          </w:tcPr>
          <w:p>
            <w:pPr>
              <w:pStyle w:val="15"/>
              <w:spacing w:before="100"/>
              <w:ind w:left="103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Proses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FR.IA.08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(Ceklis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Verifikasi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Portofolio)</w:t>
            </w:r>
          </w:p>
          <w:p>
            <w:pPr>
              <w:pStyle w:val="15"/>
              <w:numPr>
                <w:ilvl w:val="0"/>
                <w:numId w:val="33"/>
              </w:numPr>
              <w:tabs>
                <w:tab w:val="left" w:pos="464"/>
              </w:tabs>
              <w:spacing w:before="43" w:after="0" w:line="278" w:lineRule="auto"/>
              <w:ind w:left="463" w:right="80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Sertifikasi,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Judul,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Nomor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skema,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asesor,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FR.IA.08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(Muncul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secara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otomatis).</w:t>
            </w:r>
          </w:p>
          <w:p>
            <w:pPr>
              <w:pStyle w:val="15"/>
              <w:numPr>
                <w:ilvl w:val="0"/>
                <w:numId w:val="33"/>
              </w:numPr>
              <w:tabs>
                <w:tab w:val="left" w:pos="464"/>
              </w:tabs>
              <w:spacing w:before="0" w:after="0" w:line="276" w:lineRule="auto"/>
              <w:ind w:left="463" w:right="78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 TUK dan Tanggal Pelaksanaan (muncul secara otomatis mengikuti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pengisian Jenis TUK dan Tanggal Pelaksanaan asesmen yang disepakati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pada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FR.AK.01)</w:t>
            </w:r>
          </w:p>
          <w:p>
            <w:pPr>
              <w:pStyle w:val="15"/>
              <w:numPr>
                <w:ilvl w:val="0"/>
                <w:numId w:val="33"/>
              </w:numPr>
              <w:tabs>
                <w:tab w:val="left" w:pos="464"/>
              </w:tabs>
              <w:spacing w:before="0" w:after="0" w:line="276" w:lineRule="auto"/>
              <w:ind w:left="463" w:right="71" w:hanging="360"/>
              <w:jc w:val="both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Kolom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Dokumen Portofolio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ketentuan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33"/>
              </w:numPr>
              <w:tabs>
                <w:tab w:val="left" w:pos="824"/>
              </w:tabs>
              <w:spacing w:before="0" w:after="0" w:line="240" w:lineRule="auto"/>
              <w:ind w:left="823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Apabila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b/>
                <w:sz w:val="24"/>
              </w:rPr>
              <w:t>Aturan</w:t>
            </w:r>
            <w:r>
              <w:rPr>
                <w:b/>
                <w:spacing w:val="38"/>
                <w:sz w:val="24"/>
              </w:rPr>
              <w:t xml:space="preserve"> </w:t>
            </w:r>
            <w:r>
              <w:rPr>
                <w:b/>
                <w:sz w:val="24"/>
              </w:rPr>
              <w:t>Bukti</w:t>
            </w:r>
            <w:r>
              <w:rPr>
                <w:b/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b/>
                <w:sz w:val="24"/>
              </w:rPr>
              <w:t>Valid,</w:t>
            </w:r>
            <w:r>
              <w:rPr>
                <w:b/>
                <w:spacing w:val="38"/>
                <w:sz w:val="24"/>
              </w:rPr>
              <w:t xml:space="preserve"> </w:t>
            </w:r>
            <w:r>
              <w:rPr>
                <w:b/>
                <w:sz w:val="24"/>
              </w:rPr>
              <w:t>Asli,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Terkini</w:t>
            </w:r>
            <w:r>
              <w:rPr>
                <w:sz w:val="24"/>
              </w:rPr>
              <w:t>,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>
            <w:pPr>
              <w:pStyle w:val="15"/>
              <w:spacing w:before="38"/>
              <w:ind w:left="823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Memadai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Ya</w:t>
            </w:r>
            <w:r>
              <w:rPr>
                <w:sz w:val="24"/>
              </w:rPr>
              <w:t>”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dapat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dilaksanakan</w:t>
            </w:r>
            <w:r>
              <w:rPr>
                <w:sz w:val="24"/>
              </w:rPr>
              <w:t>.</w:t>
            </w:r>
          </w:p>
          <w:p>
            <w:pPr>
              <w:pStyle w:val="15"/>
              <w:numPr>
                <w:ilvl w:val="1"/>
                <w:numId w:val="33"/>
              </w:numPr>
              <w:tabs>
                <w:tab w:val="left" w:pos="824"/>
              </w:tabs>
              <w:spacing w:before="46" w:after="0" w:line="276" w:lineRule="auto"/>
              <w:ind w:left="823" w:right="73" w:hanging="3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Apabila salah satu kolom </w:t>
            </w:r>
            <w:r>
              <w:rPr>
                <w:b/>
                <w:sz w:val="24"/>
              </w:rPr>
              <w:t xml:space="preserve">Aturan Bukti </w:t>
            </w:r>
            <w:r>
              <w:rPr>
                <w:sz w:val="24"/>
              </w:rPr>
              <w:t xml:space="preserve">pada kolom </w:t>
            </w:r>
            <w:r>
              <w:rPr>
                <w:b/>
                <w:sz w:val="24"/>
              </w:rPr>
              <w:t>Valid, Asli, Terkini,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Memadai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Tidak</w:t>
            </w:r>
            <w:r>
              <w:rPr>
                <w:sz w:val="24"/>
              </w:rPr>
              <w:t>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tidak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dapat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dilaksanakan(/</w:t>
            </w:r>
            <w:r>
              <w:rPr>
                <w:sz w:val="24"/>
              </w:rPr>
              <w:t>dilanjutkan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selanjutnya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memberikan notifikasi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kepada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sz w:val="24"/>
              </w:rPr>
              <w:t>)</w:t>
            </w:r>
          </w:p>
          <w:p>
            <w:pPr>
              <w:pStyle w:val="15"/>
              <w:numPr>
                <w:ilvl w:val="1"/>
                <w:numId w:val="33"/>
              </w:numPr>
              <w:tabs>
                <w:tab w:val="left" w:pos="824"/>
              </w:tabs>
              <w:spacing w:before="0" w:after="0" w:line="276" w:lineRule="auto"/>
              <w:ind w:left="823" w:right="73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Asesor Kompetensi </w:t>
            </w:r>
            <w:r>
              <w:rPr>
                <w:sz w:val="24"/>
              </w:rPr>
              <w:t xml:space="preserve">melakukan pengisian berupa ceklis pada </w:t>
            </w:r>
            <w:r>
              <w:rPr>
                <w:b/>
                <w:sz w:val="24"/>
              </w:rPr>
              <w:t>Kolom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setiap </w:t>
            </w:r>
            <w:r>
              <w:rPr>
                <w:b/>
                <w:sz w:val="24"/>
              </w:rPr>
              <w:t xml:space="preserve">Unit Kompetensi </w:t>
            </w:r>
            <w:r>
              <w:rPr>
                <w:sz w:val="24"/>
              </w:rPr>
              <w:t>sesuai dengan Materi/Substansi Wawancara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(ELEMEN)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tertera 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FR.IA.09</w:t>
            </w:r>
          </w:p>
          <w:p>
            <w:pPr>
              <w:pStyle w:val="15"/>
              <w:numPr>
                <w:ilvl w:val="1"/>
                <w:numId w:val="33"/>
              </w:numPr>
              <w:tabs>
                <w:tab w:val="left" w:pos="824"/>
              </w:tabs>
              <w:spacing w:before="0" w:after="0" w:line="276" w:lineRule="auto"/>
              <w:ind w:left="823" w:right="73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Kolom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Materi/Substansi Wawancara (ELEMEN) </w:t>
            </w:r>
            <w:r>
              <w:rPr>
                <w:sz w:val="24"/>
              </w:rPr>
              <w:t>sesuai dengan urutan 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FR.MAPA.01</w:t>
            </w:r>
            <w:r>
              <w:rPr>
                <w:sz w:val="24"/>
              </w:rPr>
              <w:t>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bila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ceklist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tidak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maka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akan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menolak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secara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otomatis.</w:t>
            </w:r>
          </w:p>
          <w:p>
            <w:pPr>
              <w:pStyle w:val="15"/>
              <w:numPr>
                <w:ilvl w:val="1"/>
                <w:numId w:val="33"/>
              </w:numPr>
              <w:tabs>
                <w:tab w:val="left" w:pos="824"/>
              </w:tabs>
              <w:spacing w:before="0" w:after="0" w:line="240" w:lineRule="auto"/>
              <w:ind w:left="823" w:right="0" w:hanging="36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34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kolom</w:t>
            </w:r>
            <w:r>
              <w:rPr>
                <w:b/>
                <w:spacing w:val="32"/>
                <w:sz w:val="24"/>
              </w:rPr>
              <w:t xml:space="preserve"> </w:t>
            </w:r>
            <w:r>
              <w:rPr>
                <w:b/>
                <w:sz w:val="24"/>
              </w:rPr>
              <w:t>Bukti</w:t>
            </w:r>
            <w:r>
              <w:rPr>
                <w:b/>
                <w:spacing w:val="30"/>
                <w:sz w:val="24"/>
              </w:rPr>
              <w:t xml:space="preserve"> </w:t>
            </w:r>
            <w:r>
              <w:rPr>
                <w:b/>
                <w:sz w:val="24"/>
              </w:rPr>
              <w:t>Tambahan</w:t>
            </w:r>
          </w:p>
          <w:p>
            <w:pPr>
              <w:pStyle w:val="15"/>
              <w:spacing w:before="43"/>
              <w:ind w:left="823"/>
              <w:jc w:val="both"/>
              <w:rPr>
                <w:sz w:val="24"/>
              </w:rPr>
            </w:pPr>
            <w:r>
              <w:rPr>
                <w:sz w:val="24"/>
              </w:rPr>
              <w:t>apabila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diperlukan.</w:t>
            </w:r>
          </w:p>
          <w:p>
            <w:pPr>
              <w:pStyle w:val="15"/>
              <w:numPr>
                <w:ilvl w:val="1"/>
                <w:numId w:val="33"/>
              </w:numPr>
              <w:tabs>
                <w:tab w:val="left" w:pos="824"/>
              </w:tabs>
              <w:spacing w:before="45" w:after="0" w:line="276" w:lineRule="auto"/>
              <w:ind w:left="823" w:right="73" w:hanging="3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Asesor </w:t>
            </w:r>
            <w:r>
              <w:rPr>
                <w:b/>
                <w:sz w:val="24"/>
              </w:rPr>
              <w:t xml:space="preserve">Kompetensi </w:t>
            </w:r>
            <w:r>
              <w:rPr>
                <w:sz w:val="24"/>
              </w:rPr>
              <w:t xml:space="preserve">melakukan pengisian berupa ceklis pada </w:t>
            </w:r>
            <w:r>
              <w:rPr>
                <w:b/>
                <w:sz w:val="24"/>
              </w:rPr>
              <w:t>kolom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Rekomendasi 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2"/>
                <w:numId w:val="33"/>
              </w:numPr>
              <w:tabs>
                <w:tab w:val="left" w:pos="1184"/>
              </w:tabs>
              <w:spacing w:before="0" w:after="0" w:line="276" w:lineRule="auto"/>
              <w:ind w:left="1183" w:right="73" w:hanging="361"/>
              <w:jc w:val="both"/>
              <w:rPr>
                <w:sz w:val="24"/>
              </w:rPr>
            </w:pPr>
            <w:r>
              <w:rPr>
                <w:sz w:val="24"/>
              </w:rPr>
              <w:t>Apabila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direkomendasikan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(K)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telah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memenuhi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pencapaian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seluruh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kriteria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unjuk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kerja, direkomendasikan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KOMPETEN.</w:t>
            </w:r>
            <w:r>
              <w:rPr>
                <w:sz w:val="24"/>
              </w:rPr>
              <w:t>”</w:t>
            </w:r>
          </w:p>
          <w:p>
            <w:pPr>
              <w:pStyle w:val="15"/>
              <w:numPr>
                <w:ilvl w:val="2"/>
                <w:numId w:val="33"/>
              </w:numPr>
              <w:tabs>
                <w:tab w:val="left" w:pos="1184"/>
              </w:tabs>
              <w:spacing w:before="0" w:after="0" w:line="276" w:lineRule="auto"/>
              <w:ind w:left="1183" w:right="74" w:hanging="361"/>
              <w:jc w:val="both"/>
              <w:rPr>
                <w:sz w:val="24"/>
              </w:rPr>
            </w:pPr>
            <w:r>
              <w:rPr>
                <w:sz w:val="24"/>
              </w:rPr>
              <w:t xml:space="preserve">Apabila </w:t>
            </w:r>
            <w:r>
              <w:rPr>
                <w:b/>
                <w:sz w:val="24"/>
              </w:rPr>
              <w:t xml:space="preserve">Asesi </w:t>
            </w:r>
            <w:r>
              <w:rPr>
                <w:sz w:val="24"/>
              </w:rPr>
              <w:t xml:space="preserve">direkomendasikan </w:t>
            </w:r>
            <w:r>
              <w:rPr>
                <w:b/>
                <w:sz w:val="24"/>
              </w:rPr>
              <w:t>BELUM KOMPETEN (BK)</w:t>
            </w:r>
            <w:r>
              <w:rPr>
                <w:sz w:val="24"/>
              </w:rPr>
              <w:t>, maka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belum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memenuhi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pencapaian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seluruh kriteria unjuk kerja, direkomendasikan uji demonstrasi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pada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Unit,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Elemen,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KUK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….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  <w:p>
            <w:pPr>
              <w:pStyle w:val="15"/>
              <w:numPr>
                <w:ilvl w:val="2"/>
                <w:numId w:val="33"/>
              </w:numPr>
              <w:tabs>
                <w:tab w:val="left" w:pos="1184"/>
              </w:tabs>
              <w:spacing w:before="0" w:after="0" w:line="276" w:lineRule="auto"/>
              <w:ind w:left="1183" w:right="73" w:hanging="361"/>
              <w:jc w:val="both"/>
              <w:rPr>
                <w:sz w:val="24"/>
              </w:rPr>
            </w:pPr>
            <w:r>
              <w:rPr>
                <w:sz w:val="24"/>
              </w:rPr>
              <w:t>Apabila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direkomendasikan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BK,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menginformasikan/menampilkan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Unit,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Elemen,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KUK 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dinyatakan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secara otomatis.</w:t>
            </w:r>
          </w:p>
          <w:p>
            <w:pPr>
              <w:pStyle w:val="15"/>
              <w:numPr>
                <w:ilvl w:val="0"/>
                <w:numId w:val="33"/>
              </w:numPr>
              <w:tabs>
                <w:tab w:val="left" w:pos="464"/>
              </w:tabs>
              <w:spacing w:before="0" w:after="0" w:line="293" w:lineRule="exact"/>
              <w:ind w:left="463" w:right="0" w:hanging="361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nama,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tanda</w:t>
            </w:r>
          </w:p>
        </w:tc>
      </w:tr>
    </w:tbl>
    <w:p>
      <w:pPr>
        <w:spacing w:after="0" w:line="293" w:lineRule="exact"/>
        <w:jc w:val="both"/>
        <w:rPr>
          <w:sz w:val="24"/>
        </w:rPr>
        <w:sectPr>
          <w:headerReference r:id="rId23" w:type="default"/>
          <w:footerReference r:id="rId24" w:type="default"/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  <w:r>
        <w:pict>
          <v:group id="_x0000_s1069" o:spid="_x0000_s1069" o:spt="203" style="position:absolute;left:0pt;margin-left:72pt;margin-top:757.95pt;height:24.95pt;width:472.1pt;mso-position-horizontal-relative:page;mso-position-vertical-relative:page;z-index:-251617280;mso-width-relative:page;mso-height-relative:page;" coordorigin="1440,15160" coordsize="9442,499">
            <o:lock v:ext="edit"/>
            <v:rect id="_x0000_s1070" o:spid="_x0000_s1070" o:spt="1" style="position:absolute;left:1440;top:15589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71" o:spid="_x0000_s1071" o:spt="75" type="#_x0000_t75" style="position:absolute;left:9497;top:15159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</v:group>
        </w:pict>
      </w:r>
    </w:p>
    <w:tbl>
      <w:tblPr>
        <w:tblStyle w:val="4"/>
        <w:tblW w:w="0" w:type="auto"/>
        <w:tblInd w:w="22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14"/>
        <w:gridCol w:w="7787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1214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787" w:type="dxa"/>
          </w:tcPr>
          <w:p>
            <w:pPr>
              <w:pStyle w:val="15"/>
              <w:spacing w:before="100"/>
              <w:ind w:left="463"/>
              <w:rPr>
                <w:b/>
                <w:sz w:val="24"/>
              </w:rPr>
            </w:pPr>
            <w:r>
              <w:rPr>
                <w:b/>
                <w:sz w:val="24"/>
              </w:rPr>
              <w:t>tangan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tanggal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pada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kolom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paling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akhir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FR.IA.08.</w:t>
            </w:r>
          </w:p>
          <w:p>
            <w:pPr>
              <w:pStyle w:val="15"/>
              <w:spacing w:before="43"/>
              <w:ind w:left="103"/>
              <w:rPr>
                <w:sz w:val="24"/>
              </w:rPr>
            </w:pPr>
            <w:r>
              <w:rPr>
                <w:sz w:val="24"/>
              </w:rPr>
              <w:t>e.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asesor,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(muncul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otomatis).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47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US-045</w:t>
            </w:r>
          </w:p>
        </w:tc>
        <w:tc>
          <w:tcPr>
            <w:tcW w:w="7787" w:type="dxa"/>
          </w:tcPr>
          <w:p>
            <w:pPr>
              <w:pStyle w:val="15"/>
              <w:spacing w:before="100"/>
              <w:ind w:left="103"/>
              <w:jc w:val="both"/>
              <w:rPr>
                <w:sz w:val="24"/>
              </w:rPr>
            </w:pPr>
            <w:r>
              <w:rPr>
                <w:sz w:val="24"/>
              </w:rPr>
              <w:t>Pengisian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FR.IA.09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(Pertanyaan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Wawancara)</w:t>
            </w:r>
          </w:p>
          <w:p>
            <w:pPr>
              <w:pStyle w:val="15"/>
              <w:numPr>
                <w:ilvl w:val="0"/>
                <w:numId w:val="34"/>
              </w:numPr>
              <w:tabs>
                <w:tab w:val="left" w:pos="464"/>
              </w:tabs>
              <w:spacing w:before="45" w:after="0" w:line="276" w:lineRule="auto"/>
              <w:ind w:left="463" w:right="81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 Skema Sertifikasi, Judul, Nomor skema, nama asesor, nama asesi,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jenis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TUK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tanggal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pelaksanaan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FR.IA.09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(Muncul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secara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otomatis).</w:t>
            </w:r>
          </w:p>
          <w:p>
            <w:pPr>
              <w:pStyle w:val="15"/>
              <w:numPr>
                <w:ilvl w:val="0"/>
                <w:numId w:val="34"/>
              </w:numPr>
              <w:tabs>
                <w:tab w:val="left" w:pos="464"/>
              </w:tabs>
              <w:spacing w:before="0" w:after="0" w:line="276" w:lineRule="auto"/>
              <w:ind w:left="463" w:right="77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 TUK dan Tanggal Pelaksanaan (muncul secara otomatis mengikuti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pengisian Jenis TUK dan Tanggal Pelaksanaan asesmen yang disepakati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pada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FR.AK.01)</w:t>
            </w:r>
          </w:p>
          <w:p>
            <w:pPr>
              <w:pStyle w:val="15"/>
              <w:numPr>
                <w:ilvl w:val="0"/>
                <w:numId w:val="34"/>
              </w:numPr>
              <w:tabs>
                <w:tab w:val="left" w:pos="464"/>
              </w:tabs>
              <w:spacing w:before="0" w:after="0" w:line="276" w:lineRule="auto"/>
              <w:ind w:left="463" w:right="73" w:hanging="360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b/>
                <w:sz w:val="24"/>
              </w:rPr>
              <w:t>kolom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Bukti-Bukti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 form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FR.APL.02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berupa :</w:t>
            </w:r>
          </w:p>
          <w:p>
            <w:pPr>
              <w:pStyle w:val="15"/>
              <w:numPr>
                <w:ilvl w:val="1"/>
                <w:numId w:val="34"/>
              </w:numPr>
              <w:tabs>
                <w:tab w:val="left" w:pos="823"/>
                <w:tab w:val="left" w:pos="824"/>
              </w:tabs>
              <w:spacing w:before="1" w:after="0" w:line="240" w:lineRule="auto"/>
              <w:ind w:left="823" w:right="0" w:hanging="361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Personal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Qualification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(PQ)</w:t>
            </w:r>
          </w:p>
          <w:p>
            <w:pPr>
              <w:pStyle w:val="15"/>
              <w:numPr>
                <w:ilvl w:val="1"/>
                <w:numId w:val="34"/>
              </w:numPr>
              <w:tabs>
                <w:tab w:val="left" w:pos="823"/>
                <w:tab w:val="left" w:pos="824"/>
              </w:tabs>
              <w:spacing w:before="43" w:after="0" w:line="240" w:lineRule="auto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Kartu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Karyawan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(3K)</w:t>
            </w:r>
          </w:p>
          <w:p>
            <w:pPr>
              <w:pStyle w:val="15"/>
              <w:numPr>
                <w:ilvl w:val="1"/>
                <w:numId w:val="34"/>
              </w:numPr>
              <w:tabs>
                <w:tab w:val="left" w:pos="823"/>
                <w:tab w:val="left" w:pos="824"/>
              </w:tabs>
              <w:spacing w:before="43" w:after="0" w:line="240" w:lineRule="auto"/>
              <w:ind w:left="823" w:right="0" w:hanging="361"/>
              <w:jc w:val="left"/>
              <w:rPr>
                <w:sz w:val="24"/>
              </w:rPr>
            </w:pPr>
            <w:r>
              <w:rPr>
                <w:i/>
                <w:sz w:val="24"/>
              </w:rPr>
              <w:t>Job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Desc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(JD)</w:t>
            </w:r>
          </w:p>
          <w:p>
            <w:pPr>
              <w:pStyle w:val="15"/>
              <w:numPr>
                <w:ilvl w:val="0"/>
                <w:numId w:val="34"/>
              </w:numPr>
              <w:tabs>
                <w:tab w:val="left" w:pos="464"/>
              </w:tabs>
              <w:spacing w:before="45" w:after="0" w:line="276" w:lineRule="auto"/>
              <w:ind w:left="463" w:right="75" w:hanging="360"/>
              <w:jc w:val="both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Kesimpulan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Jawaban Asesi” </w:t>
            </w:r>
            <w:r>
              <w:rPr>
                <w:sz w:val="24"/>
              </w:rPr>
              <w:t xml:space="preserve">sesuai dengan jawaban yang diberikan </w:t>
            </w:r>
            <w:r>
              <w:rPr>
                <w:b/>
                <w:sz w:val="24"/>
              </w:rPr>
              <w:t xml:space="preserve">Asesi </w:t>
            </w:r>
            <w:r>
              <w:rPr>
                <w:sz w:val="24"/>
              </w:rPr>
              <w:t>berdasarkan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Daftar Pertanyaan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Wawancara”</w:t>
            </w:r>
            <w:r>
              <w:rPr>
                <w:sz w:val="24"/>
              </w:rPr>
              <w:t>.</w:t>
            </w:r>
          </w:p>
          <w:p>
            <w:pPr>
              <w:pStyle w:val="15"/>
              <w:numPr>
                <w:ilvl w:val="0"/>
                <w:numId w:val="34"/>
              </w:numPr>
              <w:tabs>
                <w:tab w:val="left" w:pos="464"/>
              </w:tabs>
              <w:spacing w:before="0" w:after="0" w:line="293" w:lineRule="exact"/>
              <w:ind w:left="463" w:right="0" w:hanging="36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34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Rekomendasi</w:t>
            </w:r>
            <w:r>
              <w:rPr>
                <w:b/>
                <w:spacing w:val="34"/>
                <w:sz w:val="24"/>
              </w:rPr>
              <w:t xml:space="preserve"> </w:t>
            </w:r>
            <w:r>
              <w:rPr>
                <w:b/>
                <w:sz w:val="24"/>
              </w:rPr>
              <w:t>K/BK</w:t>
            </w:r>
            <w:r>
              <w:rPr>
                <w:sz w:val="24"/>
              </w:rPr>
              <w:t>”</w:t>
            </w:r>
          </w:p>
          <w:p>
            <w:pPr>
              <w:pStyle w:val="15"/>
              <w:spacing w:before="43"/>
              <w:ind w:left="463"/>
              <w:jc w:val="both"/>
              <w:rPr>
                <w:sz w:val="24"/>
              </w:rPr>
            </w:pP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ketentuan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34"/>
              </w:numPr>
              <w:tabs>
                <w:tab w:val="left" w:pos="824"/>
              </w:tabs>
              <w:spacing w:before="46" w:after="0" w:line="240" w:lineRule="auto"/>
              <w:ind w:left="823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 xml:space="preserve">Apabila 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Asesi    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 xml:space="preserve">direkomendasikan  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KOMPETEN</w:t>
            </w:r>
            <w:r>
              <w:rPr>
                <w:sz w:val="24"/>
              </w:rPr>
              <w:t xml:space="preserve">,    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 xml:space="preserve">maka    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</w:p>
          <w:p>
            <w:pPr>
              <w:pStyle w:val="15"/>
              <w:spacing w:before="43"/>
              <w:ind w:left="82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Kompetensi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Rekomendasi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“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“</w:t>
            </w:r>
          </w:p>
          <w:p>
            <w:pPr>
              <w:pStyle w:val="15"/>
              <w:numPr>
                <w:ilvl w:val="1"/>
                <w:numId w:val="34"/>
              </w:numPr>
              <w:tabs>
                <w:tab w:val="left" w:pos="824"/>
              </w:tabs>
              <w:spacing w:before="43" w:after="0" w:line="240" w:lineRule="auto"/>
              <w:ind w:left="823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Apabila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direkomendasikan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b/>
                <w:sz w:val="24"/>
              </w:rPr>
              <w:t>BELUM</w:t>
            </w:r>
            <w:r>
              <w:rPr>
                <w:b/>
                <w:spacing w:val="62"/>
                <w:sz w:val="24"/>
              </w:rPr>
              <w:t xml:space="preserve"> </w:t>
            </w:r>
            <w:r>
              <w:rPr>
                <w:b/>
                <w:sz w:val="24"/>
              </w:rPr>
              <w:t>KOMPETEN</w:t>
            </w:r>
            <w:r>
              <w:rPr>
                <w:sz w:val="24"/>
              </w:rPr>
              <w:t>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</w:p>
          <w:p>
            <w:pPr>
              <w:pStyle w:val="15"/>
              <w:spacing w:before="45"/>
              <w:ind w:left="82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Kompetensi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Rekomendasi</w:t>
            </w:r>
            <w:r>
              <w:rPr>
                <w:b/>
                <w:spacing w:val="105"/>
                <w:sz w:val="24"/>
              </w:rPr>
              <w:t xml:space="preserve"> </w:t>
            </w:r>
            <w:r>
              <w:rPr>
                <w:b/>
                <w:sz w:val="24"/>
              </w:rPr>
              <w:t>“BK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“</w:t>
            </w:r>
          </w:p>
          <w:p>
            <w:pPr>
              <w:pStyle w:val="15"/>
              <w:numPr>
                <w:ilvl w:val="1"/>
                <w:numId w:val="34"/>
              </w:numPr>
              <w:tabs>
                <w:tab w:val="left" w:pos="824"/>
              </w:tabs>
              <w:spacing w:before="43" w:after="0" w:line="278" w:lineRule="auto"/>
              <w:ind w:left="823" w:right="75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Asesor Kompetensi </w:t>
            </w:r>
            <w:r>
              <w:rPr>
                <w:sz w:val="24"/>
              </w:rPr>
              <w:t xml:space="preserve">menceklis kolom </w:t>
            </w:r>
            <w:r>
              <w:rPr>
                <w:b/>
                <w:sz w:val="24"/>
              </w:rPr>
              <w:t xml:space="preserve">Rekomendasi K/BK </w:t>
            </w:r>
            <w:r>
              <w:rPr>
                <w:sz w:val="24"/>
              </w:rPr>
              <w:t>pada setiap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Unit Kompetensi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 Skema Sertifikasi.</w:t>
            </w:r>
          </w:p>
          <w:p>
            <w:pPr>
              <w:pStyle w:val="15"/>
              <w:numPr>
                <w:ilvl w:val="1"/>
                <w:numId w:val="34"/>
              </w:numPr>
              <w:tabs>
                <w:tab w:val="left" w:pos="824"/>
              </w:tabs>
              <w:spacing w:before="0" w:after="0" w:line="276" w:lineRule="auto"/>
              <w:ind w:left="823" w:right="75" w:hanging="360"/>
              <w:jc w:val="both"/>
              <w:rPr>
                <w:sz w:val="24"/>
              </w:rPr>
            </w:pPr>
            <w:r>
              <w:rPr>
                <w:sz w:val="24"/>
              </w:rPr>
              <w:t>Apabila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direkomendasikan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BK,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menginformasikan/menampilkan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KUK 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dinyatakan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BK secara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otomatis.</w:t>
            </w:r>
          </w:p>
          <w:p>
            <w:pPr>
              <w:pStyle w:val="15"/>
              <w:numPr>
                <w:ilvl w:val="0"/>
                <w:numId w:val="34"/>
              </w:numPr>
              <w:tabs>
                <w:tab w:val="left" w:pos="464"/>
              </w:tabs>
              <w:spacing w:before="0" w:after="0" w:line="276" w:lineRule="auto"/>
              <w:ind w:left="463" w:right="71" w:hanging="36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 xml:space="preserve">Asesor </w:t>
            </w:r>
            <w:r>
              <w:rPr>
                <w:b/>
                <w:sz w:val="24"/>
              </w:rPr>
              <w:t xml:space="preserve">Kompetensi </w:t>
            </w:r>
            <w:r>
              <w:rPr>
                <w:sz w:val="24"/>
              </w:rPr>
              <w:t xml:space="preserve">dan </w:t>
            </w:r>
            <w:r>
              <w:rPr>
                <w:b/>
                <w:sz w:val="24"/>
              </w:rPr>
              <w:t xml:space="preserve">Asesi </w:t>
            </w:r>
            <w:r>
              <w:rPr>
                <w:sz w:val="24"/>
              </w:rPr>
              <w:t>melakukan pengisian berupa nama, tanda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tangan dan tanggal pada setiap Unit Kompetensi </w:t>
            </w:r>
            <w:r>
              <w:rPr>
                <w:b/>
                <w:sz w:val="24"/>
              </w:rPr>
              <w:t xml:space="preserve">kolom paling akhir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FR.IA.09.</w:t>
            </w:r>
          </w:p>
          <w:p>
            <w:pPr>
              <w:pStyle w:val="15"/>
              <w:numPr>
                <w:ilvl w:val="0"/>
                <w:numId w:val="34"/>
              </w:numPr>
              <w:tabs>
                <w:tab w:val="left" w:pos="464"/>
              </w:tabs>
              <w:spacing w:before="0" w:after="0" w:line="278" w:lineRule="auto"/>
              <w:ind w:left="463" w:right="79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Nama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asesor,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Unit Kompetensi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FR.IA.09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US-046</w:t>
            </w:r>
          </w:p>
        </w:tc>
        <w:tc>
          <w:tcPr>
            <w:tcW w:w="7787" w:type="dxa"/>
          </w:tcPr>
          <w:p>
            <w:pPr>
              <w:pStyle w:val="15"/>
              <w:spacing w:before="100"/>
              <w:ind w:left="103"/>
              <w:rPr>
                <w:sz w:val="24"/>
              </w:rPr>
            </w:pPr>
            <w:r>
              <w:rPr>
                <w:sz w:val="24"/>
              </w:rPr>
              <w:t>Pengisian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FR.IA.10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(Klarifikasi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Bukti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Pihak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Ketiga)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spacing w:before="43"/>
              <w:ind w:left="103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a.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Jenis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Skema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Sertifikasi,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Judul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Nomor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Skema,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Jenis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TUK,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Asesor,</w:t>
            </w:r>
          </w:p>
        </w:tc>
      </w:tr>
    </w:tbl>
    <w:p>
      <w:pPr>
        <w:spacing w:after="0"/>
        <w:rPr>
          <w:sz w:val="24"/>
        </w:rPr>
        <w:sectPr>
          <w:headerReference r:id="rId25" w:type="default"/>
          <w:footerReference r:id="rId26" w:type="default"/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</w:p>
    <w:tbl>
      <w:tblPr>
        <w:tblStyle w:val="4"/>
        <w:tblW w:w="0" w:type="auto"/>
        <w:tblInd w:w="22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14"/>
        <w:gridCol w:w="7787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68" w:hRule="atLeast"/>
        </w:trPr>
        <w:tc>
          <w:tcPr>
            <w:tcW w:w="1214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787" w:type="dxa"/>
          </w:tcPr>
          <w:p>
            <w:pPr>
              <w:pStyle w:val="15"/>
              <w:spacing w:before="100" w:line="276" w:lineRule="auto"/>
              <w:ind w:left="463" w:right="7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Nama Asesi dan tanggal Pelaksanaan di Form FR.IA.10. </w:t>
            </w:r>
            <w:r>
              <w:rPr>
                <w:sz w:val="24"/>
              </w:rPr>
              <w:t>Muncul 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otomatis,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apabila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FR.IA.10 tersebut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b/>
                <w:sz w:val="24"/>
              </w:rPr>
              <w:t>.</w:t>
            </w:r>
          </w:p>
          <w:p>
            <w:pPr>
              <w:pStyle w:val="15"/>
              <w:numPr>
                <w:ilvl w:val="0"/>
                <w:numId w:val="35"/>
              </w:numPr>
              <w:tabs>
                <w:tab w:val="left" w:pos="464"/>
              </w:tabs>
              <w:spacing w:before="0" w:after="0" w:line="276" w:lineRule="auto"/>
              <w:ind w:left="463" w:right="75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Jenis TUK dan Tanggal Pelaksanaan </w:t>
            </w:r>
            <w:r>
              <w:rPr>
                <w:sz w:val="24"/>
              </w:rPr>
              <w:t>muncul secara otomatis mengikuti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Jenis TUK dan Tanggal Pelaksanaan asesmen yang disepakati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pada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FR.AK.01.</w:t>
            </w:r>
          </w:p>
          <w:p>
            <w:pPr>
              <w:pStyle w:val="15"/>
              <w:numPr>
                <w:ilvl w:val="0"/>
                <w:numId w:val="35"/>
              </w:numPr>
              <w:tabs>
                <w:tab w:val="left" w:pos="464"/>
              </w:tabs>
              <w:spacing w:before="0" w:after="0" w:line="276" w:lineRule="auto"/>
              <w:ind w:left="463" w:right="75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Apabila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FR.IA.10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Klarifikasi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Bukti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Pihak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Ketiga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diperlukan,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FR.IA.10 </w:t>
            </w:r>
            <w:r>
              <w:rPr>
                <w:sz w:val="24"/>
              </w:rPr>
              <w:t>tidak perlu diisi oleh Asesor Kompetensi (sistem secara otomatis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menceklist FR.IA.10)</w:t>
            </w:r>
          </w:p>
          <w:p>
            <w:pPr>
              <w:pStyle w:val="15"/>
              <w:numPr>
                <w:ilvl w:val="0"/>
                <w:numId w:val="35"/>
              </w:numPr>
              <w:tabs>
                <w:tab w:val="left" w:pos="464"/>
              </w:tabs>
              <w:spacing w:before="0" w:after="0" w:line="276" w:lineRule="auto"/>
              <w:ind w:left="463" w:right="74" w:hanging="36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 xml:space="preserve">Apabila </w:t>
            </w:r>
            <w:r>
              <w:rPr>
                <w:b/>
                <w:sz w:val="24"/>
              </w:rPr>
              <w:t xml:space="preserve">FR.IA.10 Klarifikasi Bukti Pihak Ketiga </w:t>
            </w:r>
            <w:r>
              <w:rPr>
                <w:sz w:val="24"/>
              </w:rPr>
              <w:t xml:space="preserve">diperlukan, maka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bisa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melakukan pengisian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 ceklis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pada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FR.IA.10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25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US-047</w:t>
            </w:r>
          </w:p>
        </w:tc>
        <w:tc>
          <w:tcPr>
            <w:tcW w:w="7787" w:type="dxa"/>
          </w:tcPr>
          <w:p>
            <w:pPr>
              <w:pStyle w:val="15"/>
              <w:spacing w:before="100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Pengisian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FR.AK.02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(Formulir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Rekaman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Asesmen)</w:t>
            </w:r>
          </w:p>
          <w:p>
            <w:pPr>
              <w:pStyle w:val="15"/>
              <w:numPr>
                <w:ilvl w:val="0"/>
                <w:numId w:val="36"/>
              </w:numPr>
              <w:tabs>
                <w:tab w:val="left" w:pos="464"/>
              </w:tabs>
              <w:spacing w:before="45" w:after="0" w:line="276" w:lineRule="auto"/>
              <w:ind w:left="463" w:right="75" w:hanging="360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Asesi,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Asesor,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Judul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Nomor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FR.AK.02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akan muncul secara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otomatis.</w:t>
            </w:r>
          </w:p>
          <w:p>
            <w:pPr>
              <w:pStyle w:val="15"/>
              <w:numPr>
                <w:ilvl w:val="0"/>
                <w:numId w:val="36"/>
              </w:numPr>
              <w:tabs>
                <w:tab w:val="left" w:pos="464"/>
              </w:tabs>
              <w:spacing w:before="0" w:after="0" w:line="291" w:lineRule="exact"/>
              <w:ind w:left="463" w:right="0"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36"/>
              </w:numPr>
              <w:tabs>
                <w:tab w:val="left" w:pos="823"/>
                <w:tab w:val="left" w:pos="824"/>
              </w:tabs>
              <w:spacing w:before="45" w:after="0" w:line="240" w:lineRule="auto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Tanggal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mulainya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</w:p>
          <w:p>
            <w:pPr>
              <w:pStyle w:val="15"/>
              <w:numPr>
                <w:ilvl w:val="1"/>
                <w:numId w:val="36"/>
              </w:numPr>
              <w:tabs>
                <w:tab w:val="left" w:pos="823"/>
                <w:tab w:val="left" w:pos="824"/>
              </w:tabs>
              <w:spacing w:before="43" w:after="0" w:line="240" w:lineRule="auto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Tanggal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selesainya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</w:p>
          <w:p>
            <w:pPr>
              <w:pStyle w:val="15"/>
              <w:numPr>
                <w:ilvl w:val="1"/>
                <w:numId w:val="36"/>
              </w:numPr>
              <w:tabs>
                <w:tab w:val="left" w:pos="823"/>
                <w:tab w:val="left" w:pos="824"/>
              </w:tabs>
              <w:spacing w:before="46" w:after="0" w:line="240" w:lineRule="auto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Tindak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lanjut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dibutuhkan</w:t>
            </w:r>
          </w:p>
          <w:p>
            <w:pPr>
              <w:pStyle w:val="15"/>
              <w:numPr>
                <w:ilvl w:val="1"/>
                <w:numId w:val="36"/>
              </w:numPr>
              <w:tabs>
                <w:tab w:val="left" w:pos="823"/>
                <w:tab w:val="left" w:pos="824"/>
              </w:tabs>
              <w:spacing w:before="43" w:after="0" w:line="240" w:lineRule="auto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Komentar/Observasi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</w:p>
          <w:p>
            <w:pPr>
              <w:pStyle w:val="15"/>
              <w:numPr>
                <w:ilvl w:val="0"/>
                <w:numId w:val="36"/>
              </w:numPr>
              <w:tabs>
                <w:tab w:val="left" w:pos="464"/>
              </w:tabs>
              <w:spacing w:before="43" w:after="0" w:line="240" w:lineRule="auto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36"/>
              </w:numPr>
              <w:tabs>
                <w:tab w:val="left" w:pos="823"/>
                <w:tab w:val="left" w:pos="824"/>
              </w:tabs>
              <w:spacing w:before="46" w:after="0" w:line="240" w:lineRule="auto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Jika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Metode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Uji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Portofolio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2"/>
                <w:numId w:val="36"/>
              </w:numPr>
              <w:tabs>
                <w:tab w:val="left" w:pos="1183"/>
                <w:tab w:val="left" w:pos="1184"/>
              </w:tabs>
              <w:spacing w:before="43" w:after="0" w:line="240" w:lineRule="auto"/>
              <w:ind w:left="118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Portofolio</w:t>
            </w:r>
          </w:p>
          <w:p>
            <w:pPr>
              <w:pStyle w:val="15"/>
              <w:numPr>
                <w:ilvl w:val="2"/>
                <w:numId w:val="36"/>
              </w:numPr>
              <w:tabs>
                <w:tab w:val="left" w:pos="1183"/>
                <w:tab w:val="left" w:pos="1184"/>
              </w:tabs>
              <w:spacing w:before="43" w:after="0" w:line="240" w:lineRule="auto"/>
              <w:ind w:left="118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Pertanyaan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Wawancara</w:t>
            </w:r>
          </w:p>
          <w:p>
            <w:pPr>
              <w:pStyle w:val="15"/>
              <w:numPr>
                <w:ilvl w:val="1"/>
                <w:numId w:val="36"/>
              </w:numPr>
              <w:tabs>
                <w:tab w:val="left" w:pos="823"/>
                <w:tab w:val="left" w:pos="824"/>
              </w:tabs>
              <w:spacing w:before="45" w:after="0" w:line="240" w:lineRule="auto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Jika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Metode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Uji Observasi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2"/>
                <w:numId w:val="36"/>
              </w:numPr>
              <w:tabs>
                <w:tab w:val="left" w:pos="1183"/>
                <w:tab w:val="left" w:pos="1184"/>
              </w:tabs>
              <w:spacing w:before="43" w:after="0" w:line="240" w:lineRule="auto"/>
              <w:ind w:left="118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(Observasi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Demonstrasi)</w:t>
            </w:r>
          </w:p>
          <w:p>
            <w:pPr>
              <w:pStyle w:val="15"/>
              <w:numPr>
                <w:ilvl w:val="2"/>
                <w:numId w:val="36"/>
              </w:numPr>
              <w:tabs>
                <w:tab w:val="left" w:pos="1183"/>
                <w:tab w:val="left" w:pos="1184"/>
              </w:tabs>
              <w:spacing w:before="46" w:after="0" w:line="240" w:lineRule="auto"/>
              <w:ind w:left="118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Pertanyaan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Lisan</w:t>
            </w:r>
          </w:p>
          <w:p>
            <w:pPr>
              <w:pStyle w:val="15"/>
              <w:numPr>
                <w:ilvl w:val="0"/>
                <w:numId w:val="36"/>
              </w:numPr>
              <w:tabs>
                <w:tab w:val="left" w:pos="464"/>
              </w:tabs>
              <w:spacing w:before="43" w:after="0" w:line="240" w:lineRule="auto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menceklis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opsi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b/>
                <w:sz w:val="24"/>
              </w:rPr>
              <w:t>Kompeten/Belum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b/>
                <w:sz w:val="24"/>
              </w:rPr>
              <w:t>Kompeten</w:t>
            </w:r>
            <w:r>
              <w:rPr>
                <w:sz w:val="24"/>
              </w:rPr>
              <w:t>”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</w:p>
          <w:p>
            <w:pPr>
              <w:pStyle w:val="15"/>
              <w:spacing w:before="43"/>
              <w:ind w:left="463"/>
              <w:rPr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Rekomendasi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Hasil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Asesmen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ketentuan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36"/>
              </w:numPr>
              <w:tabs>
                <w:tab w:val="left" w:pos="823"/>
                <w:tab w:val="left" w:pos="824"/>
              </w:tabs>
              <w:spacing w:before="45" w:after="0" w:line="240" w:lineRule="auto"/>
              <w:ind w:left="823" w:right="0" w:hanging="361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Apabila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Asesi </w:t>
            </w:r>
            <w:r>
              <w:rPr>
                <w:sz w:val="24"/>
              </w:rPr>
              <w:t>direkomendasikan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Kompeten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</w:p>
          <w:p>
            <w:pPr>
              <w:pStyle w:val="15"/>
              <w:spacing w:before="43"/>
              <w:ind w:left="823"/>
              <w:rPr>
                <w:b/>
                <w:sz w:val="24"/>
              </w:rPr>
            </w:pPr>
            <w:r>
              <w:rPr>
                <w:sz w:val="24"/>
              </w:rPr>
              <w:t>harus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mencoret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Belum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Kompeten</w:t>
            </w:r>
          </w:p>
          <w:p>
            <w:pPr>
              <w:pStyle w:val="15"/>
              <w:numPr>
                <w:ilvl w:val="1"/>
                <w:numId w:val="36"/>
              </w:numPr>
              <w:tabs>
                <w:tab w:val="left" w:pos="823"/>
                <w:tab w:val="left" w:pos="824"/>
              </w:tabs>
              <w:spacing w:before="46" w:after="0" w:line="240" w:lineRule="auto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Apabila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direkomendasikan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b/>
                <w:sz w:val="24"/>
              </w:rPr>
              <w:t>Belum</w:t>
            </w:r>
            <w:r>
              <w:rPr>
                <w:b/>
                <w:spacing w:val="92"/>
                <w:sz w:val="24"/>
              </w:rPr>
              <w:t xml:space="preserve"> </w:t>
            </w:r>
            <w:r>
              <w:rPr>
                <w:b/>
                <w:sz w:val="24"/>
              </w:rPr>
              <w:t>Kompeten</w:t>
            </w:r>
            <w:r>
              <w:rPr>
                <w:sz w:val="24"/>
              </w:rPr>
              <w:t>,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</w:p>
          <w:p>
            <w:pPr>
              <w:pStyle w:val="15"/>
              <w:spacing w:before="43"/>
              <w:ind w:left="823"/>
              <w:rPr>
                <w:b/>
                <w:sz w:val="24"/>
              </w:rPr>
            </w:pPr>
            <w:r>
              <w:rPr>
                <w:b/>
                <w:sz w:val="24"/>
              </w:rPr>
              <w:t>Kompetensi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mencoret </w:t>
            </w:r>
            <w:r>
              <w:rPr>
                <w:b/>
                <w:sz w:val="24"/>
              </w:rPr>
              <w:t>Kompeten</w:t>
            </w:r>
          </w:p>
          <w:p>
            <w:pPr>
              <w:pStyle w:val="15"/>
              <w:numPr>
                <w:ilvl w:val="0"/>
                <w:numId w:val="36"/>
              </w:numPr>
              <w:tabs>
                <w:tab w:val="left" w:pos="464"/>
              </w:tabs>
              <w:spacing w:before="43" w:after="0" w:line="278" w:lineRule="auto"/>
              <w:ind w:left="463" w:right="79" w:hanging="360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FR.AK.02.</w:t>
            </w:r>
          </w:p>
          <w:p>
            <w:pPr>
              <w:pStyle w:val="15"/>
              <w:numPr>
                <w:ilvl w:val="0"/>
                <w:numId w:val="36"/>
              </w:numPr>
              <w:tabs>
                <w:tab w:val="left" w:pos="463"/>
                <w:tab w:val="left" w:pos="464"/>
              </w:tabs>
              <w:spacing w:before="0" w:after="0" w:line="276" w:lineRule="auto"/>
              <w:ind w:left="463" w:right="78" w:hanging="360"/>
              <w:jc w:val="left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Nama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asesor,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FR.AK.02.</w:t>
            </w:r>
          </w:p>
        </w:tc>
      </w:tr>
    </w:tbl>
    <w:p>
      <w:pPr>
        <w:pStyle w:val="5"/>
        <w:spacing w:before="10"/>
        <w:rPr>
          <w:b/>
          <w:i/>
          <w:sz w:val="9"/>
        </w:rPr>
      </w:pPr>
      <w:r>
        <w:pict>
          <v:group id="_x0000_s1072" o:spid="_x0000_s1072" o:spt="203" style="position:absolute;left:0pt;margin-left:72pt;margin-top:7.9pt;height:24.95pt;width:460.95pt;mso-position-horizontal-relative:page;mso-wrap-distance-bottom:0pt;mso-wrap-distance-top:0pt;z-index:-251597824;mso-width-relative:page;mso-height-relative:page;" coordorigin="1440,159" coordsize="9219,499">
            <o:lock v:ext="edit"/>
            <v:rect id="_x0000_s1073" o:spid="_x0000_s1073" o:spt="1" style="position:absolute;left:1440;top:575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74" o:spid="_x0000_s1074" o:spt="75" type="#_x0000_t75" style="position:absolute;left:9274;top:158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</w:p>
    <w:tbl>
      <w:tblPr>
        <w:tblStyle w:val="4"/>
        <w:tblW w:w="0" w:type="auto"/>
        <w:tblInd w:w="22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14"/>
        <w:gridCol w:w="7787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7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US-048</w:t>
            </w:r>
          </w:p>
        </w:tc>
        <w:tc>
          <w:tcPr>
            <w:tcW w:w="7787" w:type="dxa"/>
          </w:tcPr>
          <w:p>
            <w:pPr>
              <w:pStyle w:val="15"/>
              <w:spacing w:before="100" w:line="276" w:lineRule="auto"/>
              <w:ind w:left="103"/>
              <w:rPr>
                <w:sz w:val="24"/>
              </w:rPr>
            </w:pPr>
            <w:r>
              <w:rPr>
                <w:b/>
                <w:sz w:val="24"/>
              </w:rPr>
              <w:t>Asesi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i/>
                <w:sz w:val="24"/>
              </w:rPr>
              <w:t>Form</w:t>
            </w:r>
            <w:r>
              <w:rPr>
                <w:i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FR.AK.03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Umpan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Balik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dan Catatan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Asesmen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0"/>
                <w:numId w:val="37"/>
              </w:numPr>
              <w:tabs>
                <w:tab w:val="left" w:pos="464"/>
              </w:tabs>
              <w:spacing w:before="0" w:after="0" w:line="276" w:lineRule="auto"/>
              <w:ind w:left="463" w:right="79" w:hanging="360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Asesi,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Asesor,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Hari/Tanggal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Waktu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secara otomatis</w:t>
            </w:r>
          </w:p>
          <w:p>
            <w:pPr>
              <w:pStyle w:val="15"/>
              <w:numPr>
                <w:ilvl w:val="0"/>
                <w:numId w:val="37"/>
              </w:numPr>
              <w:tabs>
                <w:tab w:val="left" w:pos="464"/>
              </w:tabs>
              <w:spacing w:before="0" w:after="0" w:line="291" w:lineRule="exact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 Hasil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37"/>
              </w:numPr>
              <w:tabs>
                <w:tab w:val="left" w:pos="359"/>
                <w:tab w:val="left" w:pos="360"/>
              </w:tabs>
              <w:spacing w:before="46" w:after="0" w:line="240" w:lineRule="auto"/>
              <w:ind w:left="823" w:right="1469" w:hanging="824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Hasil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“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Ya/Tidak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“ </w:t>
            </w:r>
            <w:r>
              <w:rPr>
                <w:sz w:val="24"/>
              </w:rPr>
              <w:t xml:space="preserve">berdasarkan </w:t>
            </w:r>
            <w:r>
              <w:rPr>
                <w:b/>
                <w:sz w:val="24"/>
              </w:rPr>
              <w:t>Komponen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tertera.</w:t>
            </w:r>
          </w:p>
          <w:p>
            <w:pPr>
              <w:pStyle w:val="15"/>
              <w:numPr>
                <w:ilvl w:val="0"/>
                <w:numId w:val="37"/>
              </w:numPr>
              <w:tabs>
                <w:tab w:val="left" w:pos="464"/>
              </w:tabs>
              <w:spacing w:before="43" w:after="0" w:line="240" w:lineRule="auto"/>
              <w:ind w:left="463" w:right="1440" w:hanging="464"/>
              <w:jc w:val="right"/>
              <w:rPr>
                <w:sz w:val="24"/>
              </w:rPr>
            </w:pPr>
            <w:r>
              <w:rPr>
                <w:sz w:val="24"/>
              </w:rPr>
              <w:t>Pengisian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kolom </w:t>
            </w:r>
            <w:r>
              <w:rPr>
                <w:b/>
                <w:sz w:val="24"/>
              </w:rPr>
              <w:t>Catatan/Komentar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apabila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ada.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38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US-049</w:t>
            </w:r>
          </w:p>
        </w:tc>
        <w:tc>
          <w:tcPr>
            <w:tcW w:w="7787" w:type="dxa"/>
          </w:tcPr>
          <w:p>
            <w:pPr>
              <w:pStyle w:val="15"/>
              <w:spacing w:before="100"/>
              <w:ind w:left="103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Pengisian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FR.AK.05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(Laporan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Asesmen)</w:t>
            </w:r>
          </w:p>
          <w:p>
            <w:pPr>
              <w:pStyle w:val="15"/>
              <w:numPr>
                <w:ilvl w:val="0"/>
                <w:numId w:val="38"/>
              </w:numPr>
              <w:tabs>
                <w:tab w:val="left" w:pos="464"/>
              </w:tabs>
              <w:spacing w:before="46" w:after="0" w:line="276" w:lineRule="auto"/>
              <w:ind w:left="463" w:right="77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sertifikasi,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Judul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Nomor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Skema,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Jenis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TUK,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tanggal Pelaksanaan di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FR.AK.05, muncul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secara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otomatis.</w:t>
            </w:r>
          </w:p>
          <w:p>
            <w:pPr>
              <w:pStyle w:val="15"/>
              <w:numPr>
                <w:ilvl w:val="0"/>
                <w:numId w:val="38"/>
              </w:numPr>
              <w:tabs>
                <w:tab w:val="left" w:pos="464"/>
              </w:tabs>
              <w:spacing w:before="0" w:after="0" w:line="276" w:lineRule="auto"/>
              <w:ind w:left="463" w:right="81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 TUK dan Tanggal Pelaksanaan (muncul secara otomatis mengikuti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pengisian Jenis TUK dan Tanggal Pelaksanaan asesmen yang disepakati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pada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FR.AK.01)</w:t>
            </w:r>
          </w:p>
          <w:p>
            <w:pPr>
              <w:pStyle w:val="15"/>
              <w:numPr>
                <w:ilvl w:val="0"/>
                <w:numId w:val="38"/>
              </w:numPr>
              <w:tabs>
                <w:tab w:val="left" w:pos="464"/>
              </w:tabs>
              <w:spacing w:before="0" w:after="0" w:line="293" w:lineRule="exact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Pengisian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Kolom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Asesi </w:t>
            </w:r>
            <w:r>
              <w:rPr>
                <w:sz w:val="24"/>
              </w:rPr>
              <w:t>muncul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</w:p>
          <w:p>
            <w:pPr>
              <w:pStyle w:val="15"/>
              <w:numPr>
                <w:ilvl w:val="0"/>
                <w:numId w:val="38"/>
              </w:numPr>
              <w:tabs>
                <w:tab w:val="left" w:pos="464"/>
              </w:tabs>
              <w:spacing w:before="43" w:after="0" w:line="240" w:lineRule="auto"/>
              <w:ind w:left="463" w:right="0" w:hanging="361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Rekomendasi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K/BK</w:t>
            </w:r>
          </w:p>
          <w:p>
            <w:pPr>
              <w:pStyle w:val="15"/>
              <w:numPr>
                <w:ilvl w:val="0"/>
                <w:numId w:val="38"/>
              </w:numPr>
              <w:tabs>
                <w:tab w:val="left" w:pos="464"/>
              </w:tabs>
              <w:spacing w:before="43" w:after="0" w:line="240" w:lineRule="auto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38"/>
              </w:numPr>
              <w:tabs>
                <w:tab w:val="left" w:pos="823"/>
                <w:tab w:val="left" w:pos="824"/>
              </w:tabs>
              <w:spacing w:before="46" w:after="0" w:line="240" w:lineRule="auto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Kolom “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Keterangan “</w:t>
            </w:r>
          </w:p>
          <w:p>
            <w:pPr>
              <w:pStyle w:val="15"/>
              <w:numPr>
                <w:ilvl w:val="1"/>
                <w:numId w:val="38"/>
              </w:numPr>
              <w:tabs>
                <w:tab w:val="left" w:pos="823"/>
                <w:tab w:val="left" w:pos="824"/>
              </w:tabs>
              <w:spacing w:before="43" w:after="0" w:line="240" w:lineRule="auto"/>
              <w:ind w:left="823" w:right="0" w:hanging="361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Aspek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Negatif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Aspek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Positif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(wajib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diisi)</w:t>
            </w:r>
          </w:p>
          <w:p>
            <w:pPr>
              <w:pStyle w:val="15"/>
              <w:numPr>
                <w:ilvl w:val="1"/>
                <w:numId w:val="38"/>
              </w:numPr>
              <w:tabs>
                <w:tab w:val="left" w:pos="823"/>
                <w:tab w:val="left" w:pos="824"/>
              </w:tabs>
              <w:spacing w:before="43" w:after="0" w:line="278" w:lineRule="auto"/>
              <w:ind w:left="823" w:right="76" w:hanging="360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Pencatatan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Penolakan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”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(apabila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ada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Banding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dari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Asesi).</w:t>
            </w:r>
          </w:p>
          <w:p>
            <w:pPr>
              <w:pStyle w:val="15"/>
              <w:numPr>
                <w:ilvl w:val="1"/>
                <w:numId w:val="38"/>
              </w:numPr>
              <w:tabs>
                <w:tab w:val="left" w:pos="823"/>
                <w:tab w:val="left" w:pos="824"/>
              </w:tabs>
              <w:spacing w:before="0" w:after="0" w:line="288" w:lineRule="exact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Saran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Perbaikan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(Asesor/Personil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Terkait)</w:t>
            </w:r>
          </w:p>
          <w:p>
            <w:pPr>
              <w:pStyle w:val="15"/>
              <w:numPr>
                <w:ilvl w:val="1"/>
                <w:numId w:val="38"/>
              </w:numPr>
              <w:tabs>
                <w:tab w:val="left" w:pos="823"/>
                <w:tab w:val="left" w:pos="824"/>
              </w:tabs>
              <w:spacing w:before="43" w:after="0" w:line="240" w:lineRule="auto"/>
              <w:ind w:left="82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Catatan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wajib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diisi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keterangan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2"/>
                <w:numId w:val="38"/>
              </w:numPr>
              <w:tabs>
                <w:tab w:val="left" w:pos="1183"/>
                <w:tab w:val="left" w:pos="1184"/>
              </w:tabs>
              <w:spacing w:before="46" w:after="0" w:line="240" w:lineRule="auto"/>
              <w:ind w:left="118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</w:p>
          <w:p>
            <w:pPr>
              <w:pStyle w:val="15"/>
              <w:numPr>
                <w:ilvl w:val="2"/>
                <w:numId w:val="38"/>
              </w:numPr>
              <w:tabs>
                <w:tab w:val="left" w:pos="1183"/>
                <w:tab w:val="left" w:pos="1184"/>
              </w:tabs>
              <w:spacing w:before="43" w:after="0" w:line="240" w:lineRule="auto"/>
              <w:ind w:left="118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</w:p>
          <w:p>
            <w:pPr>
              <w:pStyle w:val="15"/>
              <w:numPr>
                <w:ilvl w:val="2"/>
                <w:numId w:val="38"/>
              </w:numPr>
              <w:tabs>
                <w:tab w:val="left" w:pos="1183"/>
                <w:tab w:val="left" w:pos="1184"/>
              </w:tabs>
              <w:spacing w:before="45" w:after="0" w:line="240" w:lineRule="auto"/>
              <w:ind w:left="118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</w:p>
          <w:p>
            <w:pPr>
              <w:pStyle w:val="15"/>
              <w:numPr>
                <w:ilvl w:val="0"/>
                <w:numId w:val="38"/>
              </w:numPr>
              <w:tabs>
                <w:tab w:val="left" w:pos="463"/>
                <w:tab w:val="left" w:pos="464"/>
              </w:tabs>
              <w:spacing w:before="43" w:after="0" w:line="240" w:lineRule="auto"/>
              <w:ind w:left="463" w:right="0" w:hanging="361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Asesor,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Registrasi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b/>
                <w:sz w:val="24"/>
              </w:rPr>
              <w:t>FR.AK.05</w:t>
            </w:r>
          </w:p>
          <w:p>
            <w:pPr>
              <w:pStyle w:val="15"/>
              <w:spacing w:before="43"/>
              <w:ind w:left="463"/>
              <w:rPr>
                <w:sz w:val="24"/>
              </w:rPr>
            </w:pPr>
            <w:r>
              <w:rPr>
                <w:sz w:val="24"/>
              </w:rPr>
              <w:t>muncul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6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US-050</w:t>
            </w:r>
          </w:p>
        </w:tc>
        <w:tc>
          <w:tcPr>
            <w:tcW w:w="7787" w:type="dxa"/>
          </w:tcPr>
          <w:p>
            <w:pPr>
              <w:pStyle w:val="15"/>
              <w:spacing w:before="100"/>
              <w:ind w:left="103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Pengisian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FR.AK.06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(Meninjau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Proses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Asesmen)</w:t>
            </w:r>
          </w:p>
          <w:p>
            <w:pPr>
              <w:pStyle w:val="15"/>
              <w:numPr>
                <w:ilvl w:val="0"/>
                <w:numId w:val="39"/>
              </w:numPr>
              <w:tabs>
                <w:tab w:val="left" w:pos="464"/>
              </w:tabs>
              <w:spacing w:before="46" w:after="0" w:line="276" w:lineRule="auto"/>
              <w:ind w:left="463" w:right="76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Sertifikasi,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Judul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Nomor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Skema,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Jenis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TUK,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Tanggal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Pelaksanaan di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FR.AK.06,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Muncul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secara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otomatis.</w:t>
            </w:r>
          </w:p>
          <w:p>
            <w:pPr>
              <w:pStyle w:val="15"/>
              <w:numPr>
                <w:ilvl w:val="0"/>
                <w:numId w:val="39"/>
              </w:numPr>
              <w:tabs>
                <w:tab w:val="left" w:pos="464"/>
              </w:tabs>
              <w:spacing w:before="0" w:after="0" w:line="276" w:lineRule="auto"/>
              <w:ind w:left="463" w:right="80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 TUK dan Tanggal Pelaksanaan (muncul secara otomatis mengikuti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pengisian Jenis TUK dan Tanggal Pelaksanaan asesmen yang disepakati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pada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FR.AK.01)</w:t>
            </w:r>
          </w:p>
          <w:p>
            <w:pPr>
              <w:pStyle w:val="15"/>
              <w:numPr>
                <w:ilvl w:val="0"/>
                <w:numId w:val="39"/>
              </w:numPr>
              <w:tabs>
                <w:tab w:val="left" w:pos="464"/>
              </w:tabs>
              <w:spacing w:before="0" w:after="0" w:line="276" w:lineRule="auto"/>
              <w:ind w:left="463" w:right="72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Asesor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Peninjau/Asesor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ceklist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Kesesuaian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Dengan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Prinsip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Asesmen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(Validitas,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Reliabel,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Fleksibel</w:t>
            </w:r>
            <w:r>
              <w:rPr>
                <w:b/>
                <w:spacing w:val="4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Adil)</w:t>
            </w:r>
            <w:r>
              <w:rPr>
                <w:b/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</w:p>
        </w:tc>
      </w:tr>
    </w:tbl>
    <w:p>
      <w:pPr>
        <w:spacing w:after="0" w:line="276" w:lineRule="auto"/>
        <w:jc w:val="both"/>
        <w:rPr>
          <w:sz w:val="24"/>
        </w:rPr>
        <w:sectPr>
          <w:headerReference r:id="rId27" w:type="default"/>
          <w:footerReference r:id="rId28" w:type="default"/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</w:p>
    <w:tbl>
      <w:tblPr>
        <w:tblStyle w:val="4"/>
        <w:tblW w:w="0" w:type="auto"/>
        <w:tblInd w:w="22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14"/>
        <w:gridCol w:w="7787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6" w:hRule="atLeast"/>
        </w:trPr>
        <w:tc>
          <w:tcPr>
            <w:tcW w:w="1214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787" w:type="dxa"/>
          </w:tcPr>
          <w:p>
            <w:pPr>
              <w:pStyle w:val="15"/>
              <w:spacing w:before="100"/>
              <w:ind w:left="463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kolom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Aspek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yang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ditinjau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mengisi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Rekomendasi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Untuk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Peningkatan.</w:t>
            </w:r>
          </w:p>
          <w:p>
            <w:pPr>
              <w:pStyle w:val="15"/>
              <w:numPr>
                <w:ilvl w:val="0"/>
                <w:numId w:val="40"/>
              </w:numPr>
              <w:tabs>
                <w:tab w:val="left" w:pos="464"/>
              </w:tabs>
              <w:spacing w:before="43" w:after="0" w:line="276" w:lineRule="auto"/>
              <w:ind w:left="463" w:right="75" w:hanging="36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Peninjau/Asesor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Pemenuhan Dimensi Kompetensi </w:t>
            </w:r>
            <w:r>
              <w:rPr>
                <w:i/>
                <w:sz w:val="24"/>
              </w:rPr>
              <w:t>(Task Skills, Task Management Skills,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Contingency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Management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Skills,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Job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Role/Environment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Skills,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Transfer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Skills) </w:t>
            </w:r>
            <w:r>
              <w:rPr>
                <w:sz w:val="24"/>
              </w:rPr>
              <w:t xml:space="preserve">pada kolom </w:t>
            </w:r>
            <w:r>
              <w:rPr>
                <w:b/>
                <w:sz w:val="24"/>
              </w:rPr>
              <w:t xml:space="preserve">Aspek yang ditinjau </w:t>
            </w:r>
            <w:r>
              <w:rPr>
                <w:sz w:val="24"/>
              </w:rPr>
              <w:t xml:space="preserve">dan mengisi </w:t>
            </w:r>
            <w:r>
              <w:rPr>
                <w:b/>
                <w:sz w:val="24"/>
              </w:rPr>
              <w:t>Rekomendasi untuk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peningkatan.</w:t>
            </w:r>
          </w:p>
          <w:p>
            <w:pPr>
              <w:pStyle w:val="15"/>
              <w:numPr>
                <w:ilvl w:val="0"/>
                <w:numId w:val="40"/>
              </w:numPr>
              <w:tabs>
                <w:tab w:val="left" w:pos="464"/>
              </w:tabs>
              <w:spacing w:before="0" w:after="0" w:line="276" w:lineRule="auto"/>
              <w:ind w:left="463" w:right="75" w:hanging="36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Peninjau/Asesor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tangan,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komentar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FR.AK.06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78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US-051</w:t>
            </w:r>
          </w:p>
        </w:tc>
        <w:tc>
          <w:tcPr>
            <w:tcW w:w="7787" w:type="dxa"/>
          </w:tcPr>
          <w:p>
            <w:pPr>
              <w:pStyle w:val="15"/>
              <w:spacing w:before="100" w:line="276" w:lineRule="auto"/>
              <w:ind w:left="103" w:right="8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 xml:space="preserve">Pengisian Form </w:t>
            </w:r>
            <w:r>
              <w:rPr>
                <w:b/>
                <w:sz w:val="24"/>
              </w:rPr>
              <w:t>FR.IA.01 (Ceklis Observasi Aktivitas di Tempat Kerja Atau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Tempat Kerja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Simulasi)</w:t>
            </w:r>
          </w:p>
          <w:p>
            <w:pPr>
              <w:pStyle w:val="15"/>
              <w:numPr>
                <w:ilvl w:val="0"/>
                <w:numId w:val="41"/>
              </w:numPr>
              <w:tabs>
                <w:tab w:val="left" w:pos="464"/>
              </w:tabs>
              <w:spacing w:before="0" w:after="0" w:line="276" w:lineRule="auto"/>
              <w:ind w:left="463" w:right="82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 Skema Sertifikasi, Judul dan Nomor Skema, Jenis TUK, Nama Asesi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dan Nama Asesor di Form FR.IA.01, Muncul secara otomatis mengikuti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pelaksanaan asesmen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yang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disepakati pada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FR.AK.01.</w:t>
            </w:r>
          </w:p>
          <w:p>
            <w:pPr>
              <w:pStyle w:val="15"/>
              <w:numPr>
                <w:ilvl w:val="0"/>
                <w:numId w:val="41"/>
              </w:numPr>
              <w:tabs>
                <w:tab w:val="left" w:pos="464"/>
              </w:tabs>
              <w:spacing w:before="0" w:after="0" w:line="293" w:lineRule="exact"/>
              <w:ind w:left="463" w:right="0" w:hanging="36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mengisi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</w:p>
          <w:p>
            <w:pPr>
              <w:pStyle w:val="15"/>
              <w:numPr>
                <w:ilvl w:val="0"/>
                <w:numId w:val="41"/>
              </w:numPr>
              <w:tabs>
                <w:tab w:val="left" w:pos="464"/>
              </w:tabs>
              <w:spacing w:before="43" w:after="0" w:line="276" w:lineRule="auto"/>
              <w:ind w:left="463" w:right="77" w:hanging="360"/>
              <w:jc w:val="both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menceklis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K/BK,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melakukan/mendemonstrasikan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tugas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ataupun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sebaliknya.</w:t>
            </w:r>
          </w:p>
          <w:p>
            <w:pPr>
              <w:pStyle w:val="15"/>
              <w:numPr>
                <w:ilvl w:val="0"/>
                <w:numId w:val="41"/>
              </w:numPr>
              <w:tabs>
                <w:tab w:val="left" w:pos="464"/>
              </w:tabs>
              <w:spacing w:before="1" w:after="0" w:line="276" w:lineRule="auto"/>
              <w:ind w:left="463" w:right="77" w:hanging="36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 xml:space="preserve">Asesor </w:t>
            </w:r>
            <w:r>
              <w:rPr>
                <w:b/>
                <w:sz w:val="24"/>
              </w:rPr>
              <w:t xml:space="preserve">Kompetensi </w:t>
            </w:r>
            <w:r>
              <w:rPr>
                <w:sz w:val="24"/>
              </w:rPr>
              <w:t xml:space="preserve">dan </w:t>
            </w:r>
            <w:r>
              <w:rPr>
                <w:b/>
                <w:sz w:val="24"/>
              </w:rPr>
              <w:t xml:space="preserve">Asesi </w:t>
            </w:r>
            <w:r>
              <w:rPr>
                <w:sz w:val="24"/>
              </w:rPr>
              <w:t>melakukan pengisian Nama dan tanggal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pelaksanaan pada setiap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 serta tanda tangan di 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FR.IA.01.</w:t>
            </w:r>
          </w:p>
          <w:p>
            <w:pPr>
              <w:pStyle w:val="15"/>
              <w:numPr>
                <w:ilvl w:val="0"/>
                <w:numId w:val="41"/>
              </w:numPr>
              <w:tabs>
                <w:tab w:val="left" w:pos="464"/>
              </w:tabs>
              <w:spacing w:before="0" w:after="0" w:line="276" w:lineRule="auto"/>
              <w:ind w:left="463" w:right="76" w:hanging="360"/>
              <w:jc w:val="both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FR.IA.01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sedangkan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disesuaikan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 jadwal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asesmen.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6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US-052</w:t>
            </w:r>
          </w:p>
        </w:tc>
        <w:tc>
          <w:tcPr>
            <w:tcW w:w="7787" w:type="dxa"/>
          </w:tcPr>
          <w:p>
            <w:pPr>
              <w:pStyle w:val="15"/>
              <w:spacing w:before="100"/>
              <w:ind w:left="103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Pengisian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FR.IA.02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(Tugas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Praktek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Demonstrasi)</w:t>
            </w:r>
          </w:p>
          <w:p>
            <w:pPr>
              <w:pStyle w:val="15"/>
              <w:numPr>
                <w:ilvl w:val="0"/>
                <w:numId w:val="42"/>
              </w:numPr>
              <w:tabs>
                <w:tab w:val="left" w:pos="464"/>
              </w:tabs>
              <w:spacing w:before="45" w:after="0" w:line="276" w:lineRule="auto"/>
              <w:ind w:left="463" w:right="82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 Skema Sertifikasi, Judul dan Nomor Skema, Jenis TUK, Nama Asesi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dan Nama Asesor di Form FR.IA.02, Muncul secara otomatis mengikuti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pelaksanaan asesmen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yang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disepakati pada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FR.AK.01.</w:t>
            </w:r>
          </w:p>
          <w:p>
            <w:pPr>
              <w:pStyle w:val="15"/>
              <w:numPr>
                <w:ilvl w:val="0"/>
                <w:numId w:val="42"/>
              </w:numPr>
              <w:tabs>
                <w:tab w:val="left" w:pos="464"/>
              </w:tabs>
              <w:spacing w:before="0" w:after="0" w:line="276" w:lineRule="auto"/>
              <w:ind w:left="463" w:right="75" w:hanging="3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Asesor </w:t>
            </w:r>
            <w:r>
              <w:rPr>
                <w:b/>
                <w:sz w:val="24"/>
              </w:rPr>
              <w:t xml:space="preserve">Kompetensi </w:t>
            </w:r>
            <w:r>
              <w:rPr>
                <w:sz w:val="24"/>
              </w:rPr>
              <w:t xml:space="preserve">melihat </w:t>
            </w:r>
            <w:r>
              <w:rPr>
                <w:b/>
                <w:sz w:val="24"/>
              </w:rPr>
              <w:t xml:space="preserve">Asesi </w:t>
            </w:r>
            <w:r>
              <w:rPr>
                <w:sz w:val="24"/>
              </w:rPr>
              <w:t>mendemonstrasikan tugas sesuai unit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kompetensi.</w:t>
            </w:r>
          </w:p>
          <w:p>
            <w:pPr>
              <w:pStyle w:val="15"/>
              <w:numPr>
                <w:ilvl w:val="0"/>
                <w:numId w:val="42"/>
              </w:numPr>
              <w:tabs>
                <w:tab w:val="left" w:pos="464"/>
              </w:tabs>
              <w:spacing w:before="0" w:after="0" w:line="278" w:lineRule="auto"/>
              <w:ind w:left="463" w:right="79" w:hanging="360"/>
              <w:jc w:val="both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ceklist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selesai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mendemonstrasikan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tugas sesuai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kompetensinya.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5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US-053</w:t>
            </w:r>
          </w:p>
        </w:tc>
        <w:tc>
          <w:tcPr>
            <w:tcW w:w="7787" w:type="dxa"/>
          </w:tcPr>
          <w:p>
            <w:pPr>
              <w:pStyle w:val="15"/>
              <w:spacing w:before="100"/>
              <w:ind w:left="103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Pengisian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FR.IA.03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(Pertanyaan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Untuk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Mendukung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Observasi)</w:t>
            </w:r>
          </w:p>
          <w:p>
            <w:pPr>
              <w:pStyle w:val="15"/>
              <w:numPr>
                <w:ilvl w:val="0"/>
                <w:numId w:val="43"/>
              </w:numPr>
              <w:tabs>
                <w:tab w:val="left" w:pos="464"/>
              </w:tabs>
              <w:spacing w:before="43" w:after="0" w:line="276" w:lineRule="auto"/>
              <w:ind w:left="463" w:right="82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 Skema Sertifikasi, Judul dan Nomor Skema, Jenis TUK, Nama Asesi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dan Nama Asesor di Form FR.IA.03, Muncul secara otomatis mengikuti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pelaksanaan asesmen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yang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disepakati pada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FR.AK.01.</w:t>
            </w:r>
          </w:p>
          <w:p>
            <w:pPr>
              <w:pStyle w:val="15"/>
              <w:numPr>
                <w:ilvl w:val="0"/>
                <w:numId w:val="43"/>
              </w:numPr>
              <w:tabs>
                <w:tab w:val="left" w:pos="464"/>
              </w:tabs>
              <w:spacing w:before="0" w:after="0" w:line="293" w:lineRule="exact"/>
              <w:ind w:left="463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mengisi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</w:p>
        </w:tc>
      </w:tr>
    </w:tbl>
    <w:p>
      <w:pPr>
        <w:spacing w:after="0" w:line="293" w:lineRule="exact"/>
        <w:jc w:val="both"/>
        <w:rPr>
          <w:sz w:val="24"/>
        </w:rPr>
        <w:sectPr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  <w:r>
        <w:pict>
          <v:group id="_x0000_s1075" o:spid="_x0000_s1075" o:spt="203" style="position:absolute;left:0pt;margin-left:72pt;margin-top:758.65pt;height:24.95pt;width:453.1pt;mso-position-horizontal-relative:page;mso-position-vertical-relative:page;z-index:-251615232;mso-width-relative:page;mso-height-relative:page;" coordorigin="1440,15173" coordsize="9062,499">
            <o:lock v:ext="edit"/>
            <v:rect id="_x0000_s1076" o:spid="_x0000_s1076" o:spt="1" style="position:absolute;left:1440;top:15589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77" o:spid="_x0000_s1077" o:spt="75" type="#_x0000_t75" style="position:absolute;left:9117;top:15173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</v:group>
        </w:pict>
      </w:r>
    </w:p>
    <w:tbl>
      <w:tblPr>
        <w:tblStyle w:val="4"/>
        <w:tblW w:w="0" w:type="auto"/>
        <w:tblInd w:w="22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14"/>
        <w:gridCol w:w="7787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79" w:hRule="atLeast"/>
        </w:trPr>
        <w:tc>
          <w:tcPr>
            <w:tcW w:w="1214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787" w:type="dxa"/>
          </w:tcPr>
          <w:p>
            <w:pPr>
              <w:pStyle w:val="15"/>
              <w:spacing w:before="100"/>
              <w:ind w:left="463"/>
              <w:jc w:val="both"/>
              <w:rPr>
                <w:sz w:val="24"/>
              </w:rPr>
            </w:pPr>
            <w:r>
              <w:rPr>
                <w:sz w:val="24"/>
              </w:rPr>
              <w:t>tanggal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</w:p>
          <w:p>
            <w:pPr>
              <w:pStyle w:val="15"/>
              <w:numPr>
                <w:ilvl w:val="0"/>
                <w:numId w:val="44"/>
              </w:numPr>
              <w:tabs>
                <w:tab w:val="left" w:pos="464"/>
              </w:tabs>
              <w:spacing w:before="43" w:after="0" w:line="276" w:lineRule="auto"/>
              <w:ind w:left="463" w:right="75" w:hanging="36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jawaban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“Tanggapan” </w:t>
            </w:r>
            <w:r>
              <w:rPr>
                <w:sz w:val="24"/>
              </w:rPr>
              <w:t>sesuai dengan jawaban yang diberikan Asesi berdasarkan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kolom </w:t>
            </w:r>
            <w:r>
              <w:rPr>
                <w:b/>
                <w:sz w:val="24"/>
              </w:rPr>
              <w:t>“Pertanyaan.”</w:t>
            </w:r>
          </w:p>
          <w:p>
            <w:pPr>
              <w:pStyle w:val="15"/>
              <w:numPr>
                <w:ilvl w:val="0"/>
                <w:numId w:val="44"/>
              </w:numPr>
              <w:tabs>
                <w:tab w:val="left" w:pos="464"/>
              </w:tabs>
              <w:spacing w:before="0" w:after="0" w:line="293" w:lineRule="exact"/>
              <w:ind w:left="463" w:right="0" w:hanging="361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pengisian </w:t>
            </w:r>
            <w:r>
              <w:rPr>
                <w:b/>
                <w:sz w:val="24"/>
              </w:rPr>
              <w:t>Umpan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Balik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Untuk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</w:p>
          <w:p>
            <w:pPr>
              <w:pStyle w:val="15"/>
              <w:numPr>
                <w:ilvl w:val="0"/>
                <w:numId w:val="44"/>
              </w:numPr>
              <w:tabs>
                <w:tab w:val="left" w:pos="464"/>
              </w:tabs>
              <w:spacing w:before="45" w:after="0" w:line="276" w:lineRule="auto"/>
              <w:ind w:left="463" w:right="74" w:hanging="3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Asesor </w:t>
            </w:r>
            <w:r>
              <w:rPr>
                <w:b/>
                <w:sz w:val="24"/>
              </w:rPr>
              <w:t xml:space="preserve">Kompetensi </w:t>
            </w:r>
            <w:r>
              <w:rPr>
                <w:sz w:val="24"/>
              </w:rPr>
              <w:t xml:space="preserve">menceklis pada kolom </w:t>
            </w:r>
            <w:r>
              <w:rPr>
                <w:b/>
                <w:sz w:val="24"/>
              </w:rPr>
              <w:t>Rekomendasi K/BK</w:t>
            </w:r>
            <w:r>
              <w:rPr>
                <w:sz w:val="24"/>
              </w:rPr>
              <w:t xml:space="preserve">, jika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menjawab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pertanyaan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sesuai/mendekati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kunci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jawaban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kompetensi.</w:t>
            </w:r>
          </w:p>
          <w:p>
            <w:pPr>
              <w:pStyle w:val="15"/>
              <w:numPr>
                <w:ilvl w:val="0"/>
                <w:numId w:val="44"/>
              </w:numPr>
              <w:tabs>
                <w:tab w:val="left" w:pos="464"/>
              </w:tabs>
              <w:spacing w:before="0" w:after="0" w:line="276" w:lineRule="auto"/>
              <w:ind w:left="463" w:right="75" w:hanging="36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pelaksanaan 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tangan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FR.IA.03.</w:t>
            </w:r>
          </w:p>
          <w:p>
            <w:pPr>
              <w:pStyle w:val="15"/>
              <w:numPr>
                <w:ilvl w:val="0"/>
                <w:numId w:val="44"/>
              </w:numPr>
              <w:tabs>
                <w:tab w:val="left" w:pos="464"/>
              </w:tabs>
              <w:spacing w:before="0" w:after="0" w:line="276" w:lineRule="auto"/>
              <w:ind w:left="463" w:right="76" w:hanging="360"/>
              <w:jc w:val="both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FR.IA.03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sedangkan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disesuaikan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 jadwal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92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US-056</w:t>
            </w:r>
          </w:p>
        </w:tc>
        <w:tc>
          <w:tcPr>
            <w:tcW w:w="7787" w:type="dxa"/>
          </w:tcPr>
          <w:p>
            <w:pPr>
              <w:pStyle w:val="15"/>
              <w:spacing w:before="100"/>
              <w:ind w:left="103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Pengisian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FR.IA.07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(Pertanyaan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Lisan)</w:t>
            </w:r>
          </w:p>
          <w:p>
            <w:pPr>
              <w:pStyle w:val="15"/>
              <w:numPr>
                <w:ilvl w:val="0"/>
                <w:numId w:val="45"/>
              </w:numPr>
              <w:tabs>
                <w:tab w:val="left" w:pos="464"/>
              </w:tabs>
              <w:spacing w:before="45" w:after="0" w:line="276" w:lineRule="auto"/>
              <w:ind w:left="463" w:right="82" w:hanging="36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Jenis Skema Sertifikasi, Judul dan Nomor Skema, Jenis TUK, Nama Asesi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dan Nama Asesor di Form FR.IA.03, Muncul secara otomatis mengikuti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pelaksanaan asesmen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yang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disepakati pada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FR.AK.01.</w:t>
            </w:r>
          </w:p>
          <w:p>
            <w:pPr>
              <w:pStyle w:val="15"/>
              <w:numPr>
                <w:ilvl w:val="0"/>
                <w:numId w:val="45"/>
              </w:numPr>
              <w:tabs>
                <w:tab w:val="left" w:pos="464"/>
              </w:tabs>
              <w:spacing w:before="0" w:after="0" w:line="293" w:lineRule="exact"/>
              <w:ind w:left="463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mengisi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</w:p>
          <w:p>
            <w:pPr>
              <w:pStyle w:val="15"/>
              <w:numPr>
                <w:ilvl w:val="0"/>
                <w:numId w:val="45"/>
              </w:numPr>
              <w:tabs>
                <w:tab w:val="left" w:pos="464"/>
              </w:tabs>
              <w:spacing w:before="43" w:after="0" w:line="276" w:lineRule="auto"/>
              <w:ind w:left="463" w:right="77" w:hanging="36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pengisian/penulisan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“Jawaban”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jawaban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diberikan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“Pertanyaan.”</w:t>
            </w:r>
          </w:p>
          <w:p>
            <w:pPr>
              <w:pStyle w:val="15"/>
              <w:numPr>
                <w:ilvl w:val="0"/>
                <w:numId w:val="45"/>
              </w:numPr>
              <w:tabs>
                <w:tab w:val="left" w:pos="464"/>
              </w:tabs>
              <w:spacing w:before="0" w:after="0" w:line="276" w:lineRule="auto"/>
              <w:ind w:left="463" w:right="75" w:hanging="3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Asesor </w:t>
            </w:r>
            <w:r>
              <w:rPr>
                <w:b/>
                <w:sz w:val="24"/>
              </w:rPr>
              <w:t xml:space="preserve">Kompetensi </w:t>
            </w:r>
            <w:r>
              <w:rPr>
                <w:sz w:val="24"/>
              </w:rPr>
              <w:t xml:space="preserve">menceklis pada kolom </w:t>
            </w:r>
            <w:r>
              <w:rPr>
                <w:b/>
                <w:sz w:val="24"/>
              </w:rPr>
              <w:t xml:space="preserve">rekomendasi K/BK, </w:t>
            </w:r>
            <w:r>
              <w:rPr>
                <w:sz w:val="24"/>
              </w:rPr>
              <w:t xml:space="preserve">jika </w:t>
            </w:r>
            <w:r>
              <w:rPr>
                <w:b/>
                <w:sz w:val="24"/>
              </w:rPr>
              <w:t>Asesi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 menjawab pertanyaan yang benar atau mendekati kunci jawaban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kompetensi.</w:t>
            </w:r>
          </w:p>
          <w:p>
            <w:pPr>
              <w:pStyle w:val="15"/>
              <w:numPr>
                <w:ilvl w:val="0"/>
                <w:numId w:val="45"/>
              </w:numPr>
              <w:tabs>
                <w:tab w:val="left" w:pos="464"/>
              </w:tabs>
              <w:spacing w:before="2" w:after="0" w:line="276" w:lineRule="auto"/>
              <w:ind w:left="463" w:right="75" w:hanging="360"/>
              <w:jc w:val="both"/>
              <w:rPr>
                <w:b/>
                <w:sz w:val="24"/>
              </w:rPr>
            </w:pPr>
            <w:r>
              <w:rPr>
                <w:sz w:val="24"/>
              </w:rPr>
              <w:t xml:space="preserve">Asesor </w:t>
            </w:r>
            <w:r>
              <w:rPr>
                <w:b/>
                <w:sz w:val="24"/>
              </w:rPr>
              <w:t xml:space="preserve">Kompetensi </w:t>
            </w:r>
            <w:r>
              <w:rPr>
                <w:sz w:val="24"/>
              </w:rPr>
              <w:t>dan Asesi melakukan pengisian Nama dan tanggal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pelaksanaan pada setiap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 serta tanda tangan di 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FR.IA.07.</w:t>
            </w:r>
          </w:p>
          <w:p>
            <w:pPr>
              <w:pStyle w:val="15"/>
              <w:numPr>
                <w:ilvl w:val="0"/>
                <w:numId w:val="45"/>
              </w:numPr>
              <w:tabs>
                <w:tab w:val="left" w:pos="464"/>
              </w:tabs>
              <w:spacing w:before="0" w:after="0" w:line="276" w:lineRule="auto"/>
              <w:ind w:left="463" w:right="76" w:hanging="360"/>
              <w:jc w:val="both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FR.IA.07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sedangkan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disesuaikan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 jadwal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asesmen.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1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US-057</w:t>
            </w:r>
          </w:p>
        </w:tc>
        <w:tc>
          <w:tcPr>
            <w:tcW w:w="7787" w:type="dxa"/>
          </w:tcPr>
          <w:p>
            <w:pPr>
              <w:pStyle w:val="15"/>
              <w:spacing w:before="100"/>
              <w:ind w:left="103"/>
              <w:rPr>
                <w:b/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b/>
                <w:sz w:val="24"/>
              </w:rPr>
              <w:t>Daftar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b/>
                <w:sz w:val="24"/>
              </w:rPr>
              <w:t>Hadir</w:t>
            </w:r>
          </w:p>
          <w:p>
            <w:pPr>
              <w:pStyle w:val="15"/>
              <w:spacing w:before="45"/>
              <w:ind w:left="103"/>
              <w:rPr>
                <w:sz w:val="24"/>
              </w:rPr>
            </w:pPr>
            <w:r>
              <w:rPr>
                <w:sz w:val="24"/>
              </w:rPr>
              <w:t>berupa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0"/>
                <w:numId w:val="46"/>
              </w:numPr>
              <w:tabs>
                <w:tab w:val="left" w:pos="464"/>
              </w:tabs>
              <w:spacing w:before="43" w:after="0" w:line="240" w:lineRule="auto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Hari/Tanggal</w:t>
            </w:r>
          </w:p>
          <w:p>
            <w:pPr>
              <w:pStyle w:val="15"/>
              <w:numPr>
                <w:ilvl w:val="0"/>
                <w:numId w:val="46"/>
              </w:numPr>
              <w:tabs>
                <w:tab w:val="left" w:pos="464"/>
              </w:tabs>
              <w:spacing w:before="43" w:after="0" w:line="240" w:lineRule="auto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Waktu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(pelaksanaan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asesmen)</w:t>
            </w:r>
          </w:p>
          <w:p>
            <w:pPr>
              <w:pStyle w:val="15"/>
              <w:numPr>
                <w:ilvl w:val="0"/>
                <w:numId w:val="46"/>
              </w:numPr>
              <w:tabs>
                <w:tab w:val="left" w:pos="464"/>
              </w:tabs>
              <w:spacing w:before="46" w:after="0" w:line="240" w:lineRule="auto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</w:p>
          <w:p>
            <w:pPr>
              <w:pStyle w:val="15"/>
              <w:numPr>
                <w:ilvl w:val="0"/>
                <w:numId w:val="46"/>
              </w:numPr>
              <w:tabs>
                <w:tab w:val="left" w:pos="464"/>
              </w:tabs>
              <w:spacing w:before="42" w:after="0" w:line="240" w:lineRule="auto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headerReference r:id="rId29" w:type="default"/>
          <w:footerReference r:id="rId30" w:type="default"/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</w:p>
    <w:tbl>
      <w:tblPr>
        <w:tblStyle w:val="4"/>
        <w:tblW w:w="0" w:type="auto"/>
        <w:tblInd w:w="22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14"/>
        <w:gridCol w:w="7787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5" w:hRule="atLeast"/>
        </w:trPr>
        <w:tc>
          <w:tcPr>
            <w:tcW w:w="1214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787" w:type="dxa"/>
          </w:tcPr>
          <w:p>
            <w:pPr>
              <w:pStyle w:val="15"/>
              <w:numPr>
                <w:ilvl w:val="0"/>
                <w:numId w:val="47"/>
              </w:numPr>
              <w:tabs>
                <w:tab w:val="left" w:pos="464"/>
              </w:tabs>
              <w:spacing w:before="100" w:after="0" w:line="240" w:lineRule="auto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</w:p>
          <w:p>
            <w:pPr>
              <w:pStyle w:val="15"/>
              <w:numPr>
                <w:ilvl w:val="0"/>
                <w:numId w:val="47"/>
              </w:numPr>
              <w:tabs>
                <w:tab w:val="left" w:pos="463"/>
                <w:tab w:val="left" w:pos="464"/>
              </w:tabs>
              <w:spacing w:before="43" w:after="0" w:line="240" w:lineRule="auto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Keterangan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(berupa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Asesor/Asesi)</w:t>
            </w:r>
          </w:p>
        </w:tc>
      </w:tr>
    </w:tbl>
    <w:p>
      <w:pPr>
        <w:pStyle w:val="5"/>
        <w:spacing w:before="2"/>
        <w:rPr>
          <w:b/>
          <w:i/>
          <w:sz w:val="13"/>
        </w:rPr>
      </w:pPr>
    </w:p>
    <w:p>
      <w:pPr>
        <w:pStyle w:val="2"/>
        <w:numPr>
          <w:ilvl w:val="3"/>
          <w:numId w:val="8"/>
        </w:numPr>
        <w:tabs>
          <w:tab w:val="left" w:pos="1431"/>
          <w:tab w:val="left" w:pos="1432"/>
        </w:tabs>
        <w:spacing w:before="90" w:after="0" w:line="240" w:lineRule="auto"/>
        <w:ind w:left="1431" w:right="0" w:hanging="421"/>
        <w:jc w:val="left"/>
        <w:rPr>
          <w:rFonts w:ascii="Times New Roman"/>
        </w:rPr>
      </w:pPr>
      <w:r>
        <w:pict>
          <v:group id="_x0000_s1078" o:spid="_x0000_s1078" o:spt="203" style="position:absolute;left:0pt;margin-left:72pt;margin-top:23.85pt;height:563.9pt;width:462.25pt;mso-position-horizontal-relative:page;mso-wrap-distance-bottom:0pt;mso-wrap-distance-top:0pt;z-index:-251596800;mso-width-relative:page;mso-height-relative:page;" coordorigin="1440,478" coordsize="9245,11278">
            <o:lock v:ext="edit"/>
            <v:rect id="_x0000_s1079" o:spid="_x0000_s1079" o:spt="1" style="position:absolute;left:1440;top:11738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80" o:spid="_x0000_s1080" o:spt="75" type="#_x0000_t75" style="position:absolute;left:2245;top:477;height:10755;width:7894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1081" o:spid="_x0000_s1081" o:spt="75" type="#_x0000_t75" style="position:absolute;left:9300;top:11256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w10:wrap type="topAndBottom"/>
          </v:group>
        </w:pict>
      </w:r>
      <w:bookmarkStart w:id="24" w:name="_bookmark12"/>
      <w:bookmarkEnd w:id="24"/>
      <w:bookmarkStart w:id="25" w:name="_bookmark12"/>
      <w:bookmarkEnd w:id="25"/>
      <w:r>
        <w:rPr>
          <w:rFonts w:ascii="Times New Roman"/>
        </w:rPr>
        <w:t>Proses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Pasca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Asesmen</w:t>
      </w:r>
    </w:p>
    <w:p>
      <w:pPr>
        <w:spacing w:after="0" w:line="240" w:lineRule="auto"/>
        <w:jc w:val="left"/>
        <w:rPr>
          <w:rFonts w:ascii="Times New Roman"/>
        </w:rPr>
        <w:sectPr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3"/>
        <w:rPr>
          <w:rFonts w:ascii="Times New Roman"/>
          <w:b/>
          <w:sz w:val="20"/>
        </w:rPr>
      </w:pPr>
      <w:r>
        <w:pict>
          <v:group id="_x0000_s1082" o:spid="_x0000_s1082" o:spt="203" style="position:absolute;left:0pt;margin-left:72pt;margin-top:757.95pt;height:24.95pt;width:469.45pt;mso-position-horizontal-relative:page;mso-position-vertical-relative:page;z-index:251673600;mso-width-relative:page;mso-height-relative:page;" coordorigin="1440,15160" coordsize="9389,499">
            <o:lock v:ext="edit"/>
            <v:rect id="_x0000_s1083" o:spid="_x0000_s1083" o:spt="1" style="position:absolute;left:1440;top:15589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84" o:spid="_x0000_s1084" o:spt="75" type="#_x0000_t75" style="position:absolute;left:9445;top:15159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</v:group>
        </w:pict>
      </w:r>
    </w:p>
    <w:p>
      <w:pPr>
        <w:spacing w:before="63"/>
        <w:ind w:left="3212" w:right="3531" w:firstLine="0"/>
        <w:jc w:val="center"/>
        <w:rPr>
          <w:b/>
          <w:i/>
          <w:sz w:val="18"/>
        </w:rPr>
      </w:pPr>
      <w:r>
        <w:rPr>
          <w:b/>
          <w:i/>
          <w:sz w:val="18"/>
        </w:rPr>
        <w:t>Gambar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3.0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Flow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Proses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Pasca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Asesmen</w:t>
      </w:r>
    </w:p>
    <w:p>
      <w:pPr>
        <w:pStyle w:val="5"/>
        <w:spacing w:before="5"/>
        <w:rPr>
          <w:b/>
          <w:i/>
          <w:sz w:val="23"/>
        </w:r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66"/>
        <w:gridCol w:w="733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2" w:hRule="atLeast"/>
        </w:trPr>
        <w:tc>
          <w:tcPr>
            <w:tcW w:w="136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US-058</w:t>
            </w:r>
          </w:p>
        </w:tc>
        <w:tc>
          <w:tcPr>
            <w:tcW w:w="7336" w:type="dxa"/>
          </w:tcPr>
          <w:p>
            <w:pPr>
              <w:pStyle w:val="15"/>
              <w:spacing w:before="100" w:line="276" w:lineRule="auto"/>
              <w:ind w:left="99" w:right="74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surat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tugas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elektronik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rekaman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asesmen.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menerima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notifikasi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surat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elektronik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melalui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email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atau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WhatsApp,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diberi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pilihan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jawaban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  <w:p>
            <w:pPr>
              <w:pStyle w:val="15"/>
              <w:numPr>
                <w:ilvl w:val="0"/>
                <w:numId w:val="48"/>
              </w:numPr>
              <w:tabs>
                <w:tab w:val="left" w:pos="460"/>
              </w:tabs>
              <w:spacing w:before="1" w:after="0" w:line="240" w:lineRule="auto"/>
              <w:ind w:left="459" w:right="0" w:hanging="36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Bersedia</w:t>
            </w:r>
          </w:p>
          <w:p>
            <w:pPr>
              <w:pStyle w:val="15"/>
              <w:numPr>
                <w:ilvl w:val="0"/>
                <w:numId w:val="48"/>
              </w:numPr>
              <w:tabs>
                <w:tab w:val="left" w:pos="460"/>
                <w:tab w:val="left" w:leader="dot" w:pos="3531"/>
              </w:tabs>
              <w:spacing w:before="43" w:after="0" w:line="240" w:lineRule="auto"/>
              <w:ind w:left="459" w:right="0" w:hanging="36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Tidak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bersedia,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alasan</w:t>
            </w:r>
            <w:r>
              <w:rPr>
                <w:rFonts w:ascii="Times New Roman" w:hAnsi="Times New Roman"/>
                <w:b/>
                <w:sz w:val="24"/>
              </w:rPr>
              <w:tab/>
            </w:r>
            <w:r>
              <w:rPr>
                <w:b/>
                <w:sz w:val="24"/>
              </w:rPr>
              <w:t>(diberi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kolom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penjelasan)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36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US-059</w:t>
            </w:r>
          </w:p>
        </w:tc>
        <w:tc>
          <w:tcPr>
            <w:tcW w:w="7336" w:type="dxa"/>
          </w:tcPr>
          <w:p>
            <w:pPr>
              <w:pStyle w:val="15"/>
              <w:spacing w:before="100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Admin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LSP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mendapatkan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notifikasi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jawaban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136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US-060</w:t>
            </w:r>
          </w:p>
        </w:tc>
        <w:tc>
          <w:tcPr>
            <w:tcW w:w="7336" w:type="dxa"/>
          </w:tcPr>
          <w:p>
            <w:pPr>
              <w:pStyle w:val="15"/>
              <w:spacing w:before="100" w:line="276" w:lineRule="auto"/>
              <w:ind w:left="99" w:right="78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memastikan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bahwa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pihak-pihak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pengambil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keputusan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bukanlah seseorang yang terlibat langsung dalam proses pelatihan atau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pengujian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sang individu.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136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US-061</w:t>
            </w:r>
          </w:p>
        </w:tc>
        <w:tc>
          <w:tcPr>
            <w:tcW w:w="7336" w:type="dxa"/>
          </w:tcPr>
          <w:p>
            <w:pPr>
              <w:pStyle w:val="15"/>
              <w:spacing w:before="100" w:line="276" w:lineRule="auto"/>
              <w:ind w:left="99" w:right="7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Admin LSP </w:t>
            </w:r>
            <w:r>
              <w:rPr>
                <w:sz w:val="24"/>
              </w:rPr>
              <w:t>akan mengirimkan/membuka link dokumen rekaman MUK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elektronik hasil Asesmen/uji sertifikasi ke </w:t>
            </w:r>
            <w:r>
              <w:rPr>
                <w:b/>
                <w:sz w:val="24"/>
              </w:rPr>
              <w:t xml:space="preserve">Asesor Validator </w:t>
            </w:r>
            <w:r>
              <w:rPr>
                <w:sz w:val="24"/>
              </w:rPr>
              <w:t>yang sudah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ditugaskan.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3" w:hRule="atLeast"/>
        </w:trPr>
        <w:tc>
          <w:tcPr>
            <w:tcW w:w="136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US-062</w:t>
            </w:r>
          </w:p>
        </w:tc>
        <w:tc>
          <w:tcPr>
            <w:tcW w:w="7336" w:type="dxa"/>
          </w:tcPr>
          <w:p>
            <w:pPr>
              <w:pStyle w:val="15"/>
              <w:spacing w:before="100" w:line="276" w:lineRule="auto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validasi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dokumen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Rekaman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MUK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sertifikasi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136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US-063</w:t>
            </w:r>
          </w:p>
        </w:tc>
        <w:tc>
          <w:tcPr>
            <w:tcW w:w="7336" w:type="dxa"/>
          </w:tcPr>
          <w:p>
            <w:pPr>
              <w:pStyle w:val="15"/>
              <w:spacing w:before="100" w:line="276" w:lineRule="auto"/>
              <w:ind w:left="99" w:right="7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Validator,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Nomor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otomatis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 xml:space="preserve">akan muncul di Form </w:t>
            </w:r>
            <w:r>
              <w:rPr>
                <w:b/>
                <w:sz w:val="24"/>
              </w:rPr>
              <w:t xml:space="preserve">FR.VA </w:t>
            </w:r>
            <w:r>
              <w:rPr>
                <w:sz w:val="24"/>
              </w:rPr>
              <w:t>setelah surat elektronik diterima oleh asesor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validator.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5" w:hRule="atLeast"/>
        </w:trPr>
        <w:tc>
          <w:tcPr>
            <w:tcW w:w="136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US-064</w:t>
            </w:r>
          </w:p>
        </w:tc>
        <w:tc>
          <w:tcPr>
            <w:tcW w:w="7336" w:type="dxa"/>
          </w:tcPr>
          <w:p>
            <w:pPr>
              <w:pStyle w:val="15"/>
              <w:spacing w:before="100"/>
              <w:ind w:left="99"/>
              <w:rPr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44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pengisian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ceklist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lanjutan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  <w:p>
            <w:pPr>
              <w:pStyle w:val="15"/>
              <w:spacing w:before="45"/>
              <w:ind w:left="99"/>
              <w:rPr>
                <w:sz w:val="24"/>
              </w:rPr>
            </w:pPr>
            <w:r>
              <w:rPr>
                <w:b/>
                <w:sz w:val="24"/>
              </w:rPr>
              <w:t>FR.VA</w:t>
            </w:r>
            <w:r>
              <w:rPr>
                <w:sz w:val="24"/>
              </w:rPr>
              <w:t>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68" w:hRule="atLeast"/>
        </w:trPr>
        <w:tc>
          <w:tcPr>
            <w:tcW w:w="136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US-065</w:t>
            </w:r>
          </w:p>
        </w:tc>
        <w:tc>
          <w:tcPr>
            <w:tcW w:w="7336" w:type="dxa"/>
          </w:tcPr>
          <w:p>
            <w:pPr>
              <w:pStyle w:val="15"/>
              <w:spacing w:before="100" w:line="276" w:lineRule="auto"/>
              <w:ind w:left="99" w:right="7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Asesor Validator </w:t>
            </w:r>
            <w:r>
              <w:rPr>
                <w:sz w:val="24"/>
              </w:rPr>
              <w:t xml:space="preserve">memeriksa </w:t>
            </w:r>
            <w:r>
              <w:rPr>
                <w:b/>
                <w:sz w:val="24"/>
              </w:rPr>
              <w:t>Dokumen Rekaman Materi Uji Kompetens</w:t>
            </w:r>
            <w:r>
              <w:rPr>
                <w:sz w:val="24"/>
              </w:rPr>
              <w:t>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sesuai dengan metode uji yang digunakan yang terdiri dari form berikut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  <w:p>
            <w:pPr>
              <w:pStyle w:val="15"/>
              <w:numPr>
                <w:ilvl w:val="0"/>
                <w:numId w:val="49"/>
              </w:numPr>
              <w:tabs>
                <w:tab w:val="left" w:pos="460"/>
              </w:tabs>
              <w:spacing w:before="0" w:after="0" w:line="276" w:lineRule="auto"/>
              <w:ind w:left="459" w:right="80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Metode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Uji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Portofolio,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Dokumen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Rekaman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diperiksa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49"/>
              </w:numPr>
              <w:tabs>
                <w:tab w:val="left" w:pos="821"/>
              </w:tabs>
              <w:spacing w:before="0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FR.IA.11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(Ceklis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Meninjau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Instrumen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Assessment)</w:t>
            </w:r>
          </w:p>
          <w:p>
            <w:pPr>
              <w:pStyle w:val="15"/>
              <w:numPr>
                <w:ilvl w:val="1"/>
                <w:numId w:val="49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Konsultasi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</w:p>
          <w:p>
            <w:pPr>
              <w:pStyle w:val="15"/>
              <w:numPr>
                <w:ilvl w:val="1"/>
                <w:numId w:val="49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TUK</w:t>
            </w:r>
          </w:p>
          <w:p>
            <w:pPr>
              <w:pStyle w:val="15"/>
              <w:numPr>
                <w:ilvl w:val="1"/>
                <w:numId w:val="49"/>
              </w:numPr>
              <w:tabs>
                <w:tab w:val="left" w:pos="821"/>
              </w:tabs>
              <w:spacing w:before="46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FR.APL.01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(Permohonan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Kompetensi)</w:t>
            </w:r>
          </w:p>
          <w:p>
            <w:pPr>
              <w:pStyle w:val="15"/>
              <w:numPr>
                <w:ilvl w:val="1"/>
                <w:numId w:val="49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FR.APL.02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Mandiri)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top="2460" w:right="920" w:bottom="118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  <w:r>
        <w:pict>
          <v:group id="_x0000_s1085" o:spid="_x0000_s1085" o:spt="203" style="position:absolute;left:0pt;margin-left:72pt;margin-top:756.65pt;height:24.95pt;width:459.65pt;mso-position-horizontal-relative:page;mso-position-vertical-relative:page;z-index:251673600;mso-width-relative:page;mso-height-relative:page;" coordorigin="1440,15134" coordsize="9193,499">
            <o:lock v:ext="edit"/>
            <v:rect id="_x0000_s1086" o:spid="_x0000_s1086" o:spt="1" style="position:absolute;left:1440;top:15589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87" o:spid="_x0000_s1087" o:spt="75" type="#_x0000_t75" style="position:absolute;left:9248;top:15133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</v:group>
        </w:pict>
      </w: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66"/>
        <w:gridCol w:w="733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1" w:hRule="atLeast"/>
        </w:trPr>
        <w:tc>
          <w:tcPr>
            <w:tcW w:w="1366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336" w:type="dxa"/>
          </w:tcPr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100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FR.MAPA.01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Merencanakan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Aktivitas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Asesmen)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43" w:after="0" w:line="278" w:lineRule="auto"/>
              <w:ind w:left="820" w:right="499" w:hanging="361"/>
              <w:jc w:val="left"/>
              <w:rPr>
                <w:sz w:val="24"/>
              </w:rPr>
            </w:pPr>
            <w:r>
              <w:rPr>
                <w:sz w:val="24"/>
              </w:rPr>
              <w:t>FR.MAPA.02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(Peta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Instrument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pendekatan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perencanaan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assesment)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0" w:after="0" w:line="288" w:lineRule="exact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Skema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Standar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45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(Banding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Assessment)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(Persetujuan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Assesment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Kerahasiaan)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44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FR.IA.08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(Ceklis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Portofolio)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45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FR.IA.09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(Pertanyaan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Wawancara)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(Klarifikasi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Bukti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Pihak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Ketiga)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46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(Formulir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Rekaman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Kompetensi)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Balik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Catatan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Assessment)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(Laporan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Assessment)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45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(Meninjau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Assessment)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43" w:after="0" w:line="278" w:lineRule="auto"/>
              <w:ind w:left="820" w:right="500" w:hanging="361"/>
              <w:jc w:val="left"/>
              <w:rPr>
                <w:sz w:val="24"/>
              </w:rPr>
            </w:pPr>
            <w:r>
              <w:rPr>
                <w:sz w:val="24"/>
              </w:rPr>
              <w:t>FR.VA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Pasca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(Memberikan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Kontribusi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assesment)</w:t>
            </w:r>
          </w:p>
          <w:p>
            <w:pPr>
              <w:pStyle w:val="15"/>
              <w:numPr>
                <w:ilvl w:val="0"/>
                <w:numId w:val="50"/>
              </w:numPr>
              <w:tabs>
                <w:tab w:val="left" w:pos="821"/>
              </w:tabs>
              <w:spacing w:before="0" w:after="0" w:line="288" w:lineRule="exact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Daftar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hadir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</w:p>
          <w:p>
            <w:pPr>
              <w:pStyle w:val="15"/>
              <w:numPr>
                <w:ilvl w:val="0"/>
                <w:numId w:val="51"/>
              </w:numPr>
              <w:tabs>
                <w:tab w:val="left" w:pos="460"/>
              </w:tabs>
              <w:spacing w:before="43" w:after="0" w:line="278" w:lineRule="auto"/>
              <w:ind w:left="459" w:right="77" w:hanging="360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Metode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Uji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Observasi,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Dokumen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Rekaman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diperiksa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0" w:after="0" w:line="288" w:lineRule="exact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FR.IA.11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(Ceklis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Meninjau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Instrumen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Assessment)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Konsultasi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6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Ceklis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TUK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FR.APL.01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(Permohonan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Kompetensi)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5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FR.APL.02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Mandiri)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FR.MAPA.01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(Merencanakan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Aktivitas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Asesmen)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3" w:after="0" w:line="278" w:lineRule="auto"/>
              <w:ind w:left="820" w:right="497" w:hanging="361"/>
              <w:jc w:val="left"/>
              <w:rPr>
                <w:sz w:val="24"/>
              </w:rPr>
            </w:pPr>
            <w:r>
              <w:rPr>
                <w:sz w:val="24"/>
              </w:rPr>
              <w:t>FR.MAPA.02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(Peta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Instrument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pendekatan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perencanaan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assesment)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0" w:after="0" w:line="288" w:lineRule="exact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Skema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Standar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6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(Banding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Assessment)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(Persetujuan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Assesment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Kerahasiaan)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6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FR.IA.08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(Ceklis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Portofolio)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FR.IA.09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(Pertanyaan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Wawancara)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FR.IA.10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(Klarifikasi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Bukti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Pihak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Ketiga)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5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(Formulir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Rekaman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Kompetensi)</w:t>
            </w:r>
          </w:p>
          <w:p>
            <w:pPr>
              <w:pStyle w:val="15"/>
              <w:numPr>
                <w:ilvl w:val="1"/>
                <w:numId w:val="51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Balik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Catatan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Assessment)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1910" w:h="16840"/>
          <w:pgMar w:top="2460" w:right="920" w:bottom="1180" w:left="1240" w:header="1061" w:footer="916" w:gutter="0"/>
          <w:cols w:space="720" w:num="1"/>
        </w:sectPr>
      </w:pPr>
    </w:p>
    <w:p>
      <w:pPr>
        <w:pStyle w:val="5"/>
        <w:spacing w:before="4"/>
        <w:rPr>
          <w:b/>
          <w:i/>
        </w:rPr>
      </w:pPr>
      <w:r>
        <w:pict>
          <v:group id="_x0000_s1088" o:spid="_x0000_s1088" o:spt="203" style="position:absolute;left:0pt;margin-left:72pt;margin-top:756.65pt;height:24.95pt;width:455.05pt;mso-position-horizontal-relative:page;mso-position-vertical-relative:page;z-index:251674624;mso-width-relative:page;mso-height-relative:page;" coordorigin="1440,15134" coordsize="9101,499">
            <o:lock v:ext="edit"/>
            <v:rect id="_x0000_s1089" o:spid="_x0000_s1089" o:spt="1" style="position:absolute;left:1440;top:15589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90" o:spid="_x0000_s1090" o:spt="75" type="#_x0000_t75" style="position:absolute;left:9156;top:15133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</v:group>
        </w:pict>
      </w: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66"/>
        <w:gridCol w:w="733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3" w:hRule="atLeast"/>
        </w:trPr>
        <w:tc>
          <w:tcPr>
            <w:tcW w:w="1366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7336" w:type="dxa"/>
          </w:tcPr>
          <w:p>
            <w:pPr>
              <w:pStyle w:val="15"/>
              <w:numPr>
                <w:ilvl w:val="0"/>
                <w:numId w:val="52"/>
              </w:numPr>
              <w:tabs>
                <w:tab w:val="left" w:pos="821"/>
              </w:tabs>
              <w:spacing w:before="100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(Laporan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Assessment)</w:t>
            </w:r>
          </w:p>
          <w:p>
            <w:pPr>
              <w:pStyle w:val="15"/>
              <w:numPr>
                <w:ilvl w:val="0"/>
                <w:numId w:val="52"/>
              </w:numPr>
              <w:tabs>
                <w:tab w:val="left" w:pos="821"/>
              </w:tabs>
              <w:spacing w:before="43" w:after="0" w:line="240" w:lineRule="auto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FR.AK.06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(Meninjau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Assessment)</w:t>
            </w:r>
          </w:p>
          <w:p>
            <w:pPr>
              <w:pStyle w:val="15"/>
              <w:numPr>
                <w:ilvl w:val="0"/>
                <w:numId w:val="52"/>
              </w:numPr>
              <w:tabs>
                <w:tab w:val="left" w:pos="821"/>
              </w:tabs>
              <w:spacing w:before="45" w:after="0" w:line="276" w:lineRule="auto"/>
              <w:ind w:left="820" w:right="500" w:hanging="361"/>
              <w:jc w:val="left"/>
              <w:rPr>
                <w:sz w:val="24"/>
              </w:rPr>
            </w:pPr>
            <w:r>
              <w:rPr>
                <w:sz w:val="24"/>
              </w:rPr>
              <w:t>FR.VA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Pasca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(Memberikan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Kontribusi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assesment)</w:t>
            </w:r>
          </w:p>
          <w:p>
            <w:pPr>
              <w:pStyle w:val="15"/>
              <w:numPr>
                <w:ilvl w:val="0"/>
                <w:numId w:val="52"/>
              </w:numPr>
              <w:tabs>
                <w:tab w:val="left" w:pos="821"/>
              </w:tabs>
              <w:spacing w:before="0" w:after="0" w:line="291" w:lineRule="exact"/>
              <w:ind w:left="820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Daftar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hadir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Assessment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136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US-066</w:t>
            </w:r>
          </w:p>
        </w:tc>
        <w:tc>
          <w:tcPr>
            <w:tcW w:w="7336" w:type="dxa"/>
          </w:tcPr>
          <w:p>
            <w:pPr>
              <w:pStyle w:val="15"/>
              <w:spacing w:before="100" w:line="276" w:lineRule="auto"/>
              <w:ind w:left="99" w:right="4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menuliskan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temuan-temuan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memberikan rekomendasi-rekomendasi untuk peningkatan asesmen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 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disediakan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 Form FR.VA.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5" w:hRule="atLeast"/>
        </w:trPr>
        <w:tc>
          <w:tcPr>
            <w:tcW w:w="136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US-067</w:t>
            </w:r>
          </w:p>
        </w:tc>
        <w:tc>
          <w:tcPr>
            <w:tcW w:w="7336" w:type="dxa"/>
          </w:tcPr>
          <w:p>
            <w:pPr>
              <w:pStyle w:val="15"/>
              <w:spacing w:before="100" w:line="278" w:lineRule="auto"/>
              <w:ind w:left="99"/>
              <w:rPr>
                <w:sz w:val="24"/>
              </w:rPr>
            </w:pPr>
            <w:r>
              <w:rPr>
                <w:b/>
                <w:sz w:val="24"/>
              </w:rPr>
              <w:t>Admin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LSP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menerima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notifikasi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assesor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validator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menindaklanjuti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temuan-temuan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MUK.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8" w:hRule="atLeast"/>
        </w:trPr>
        <w:tc>
          <w:tcPr>
            <w:tcW w:w="136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US-068</w:t>
            </w:r>
          </w:p>
        </w:tc>
        <w:tc>
          <w:tcPr>
            <w:tcW w:w="7336" w:type="dxa"/>
          </w:tcPr>
          <w:p>
            <w:pPr>
              <w:pStyle w:val="15"/>
              <w:spacing w:before="100" w:line="276" w:lineRule="auto"/>
              <w:ind w:left="99" w:right="4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Asesor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Validator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menandatangani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jika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perbaikan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koreksi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terkait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temuan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validasi.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(tanda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memberikan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(secara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calendar/manual).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136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US-069</w:t>
            </w:r>
          </w:p>
        </w:tc>
        <w:tc>
          <w:tcPr>
            <w:tcW w:w="7336" w:type="dxa"/>
          </w:tcPr>
          <w:p>
            <w:pPr>
              <w:pStyle w:val="15"/>
              <w:spacing w:before="100" w:line="276" w:lineRule="auto"/>
              <w:ind w:left="99" w:right="495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lengkap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mengenai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individu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dinyatakan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dan/atau 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dilakukan.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4" w:hRule="atLeast"/>
        </w:trPr>
        <w:tc>
          <w:tcPr>
            <w:tcW w:w="136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US-070</w:t>
            </w:r>
          </w:p>
        </w:tc>
        <w:tc>
          <w:tcPr>
            <w:tcW w:w="7336" w:type="dxa"/>
          </w:tcPr>
          <w:p>
            <w:pPr>
              <w:pStyle w:val="15"/>
              <w:spacing w:before="100" w:line="276" w:lineRule="auto"/>
              <w:ind w:left="99" w:right="4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Admin LSP </w:t>
            </w:r>
            <w:r>
              <w:rPr>
                <w:sz w:val="24"/>
              </w:rPr>
              <w:t>mengatur jadwal pelaksanaan Sidang Pleno yang dihadiri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Pengurus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ditugaskan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menetapkan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keputusan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sertifikasi.</w:t>
            </w:r>
          </w:p>
          <w:p>
            <w:pPr>
              <w:pStyle w:val="15"/>
              <w:spacing w:line="276" w:lineRule="auto"/>
              <w:ind w:left="99" w:right="501"/>
              <w:jc w:val="both"/>
              <w:rPr>
                <w:sz w:val="24"/>
              </w:rPr>
            </w:pPr>
            <w:r>
              <w:rPr>
                <w:sz w:val="24"/>
              </w:rPr>
              <w:t>(Asesor Validator dan pengurus LSP akan menerima notifikasi jadwal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Sidang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Pleno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Penetapan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Keputusan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(hari,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tanggal,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bulan,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tempat,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waktu).</w:t>
            </w:r>
          </w:p>
        </w:tc>
      </w:tr>
    </w:tbl>
    <w:p>
      <w:pPr>
        <w:pStyle w:val="5"/>
        <w:spacing w:before="2"/>
        <w:rPr>
          <w:b/>
          <w:i/>
          <w:sz w:val="13"/>
        </w:rPr>
      </w:pPr>
    </w:p>
    <w:p>
      <w:pPr>
        <w:pStyle w:val="14"/>
        <w:numPr>
          <w:ilvl w:val="2"/>
          <w:numId w:val="8"/>
        </w:numPr>
        <w:tabs>
          <w:tab w:val="left" w:pos="1012"/>
        </w:tabs>
        <w:spacing w:before="90" w:after="42" w:line="240" w:lineRule="auto"/>
        <w:ind w:left="1011" w:right="0" w:hanging="361"/>
        <w:jc w:val="left"/>
        <w:rPr>
          <w:rFonts w:ascii="Times New Roman"/>
          <w:sz w:val="24"/>
        </w:rPr>
      </w:pPr>
      <w:bookmarkStart w:id="26" w:name="_bookmark13"/>
      <w:bookmarkEnd w:id="26"/>
      <w:bookmarkStart w:id="27" w:name="_bookmark13"/>
      <w:bookmarkEnd w:id="27"/>
      <w:r>
        <w:rPr>
          <w:rFonts w:ascii="Times New Roman"/>
          <w:sz w:val="24"/>
        </w:rPr>
        <w:t>Kebutuhan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Umum</w:t>
      </w:r>
    </w:p>
    <w:tbl>
      <w:tblPr>
        <w:tblStyle w:val="4"/>
        <w:tblW w:w="0" w:type="auto"/>
        <w:tblInd w:w="65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7"/>
        <w:gridCol w:w="4995"/>
        <w:gridCol w:w="157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Req. No</w:t>
            </w:r>
          </w:p>
        </w:tc>
        <w:tc>
          <w:tcPr>
            <w:tcW w:w="4995" w:type="dxa"/>
          </w:tcPr>
          <w:p>
            <w:pPr>
              <w:pStyle w:val="15"/>
              <w:spacing w:before="100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Klasifikasi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5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KBU-01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282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menyimpan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aktivitas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(logger)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commentRangeStart w:id="21"/>
            <w:r>
              <w:rPr>
                <w:i/>
                <w:sz w:val="24"/>
              </w:rPr>
              <w:t>Audit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Trail</w:t>
            </w:r>
            <w:commentRangeEnd w:id="21"/>
            <w:r>
              <w:commentReference w:id="21"/>
            </w:r>
            <w:r>
              <w:rPr>
                <w:sz w:val="24"/>
              </w:rPr>
              <w:t>)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GMP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KBU-02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531"/>
              <w:rPr>
                <w:sz w:val="24"/>
              </w:rPr>
            </w:pPr>
            <w:commentRangeStart w:id="22"/>
            <w:r>
              <w:rPr>
                <w:sz w:val="24"/>
              </w:rPr>
              <w:t>Sistem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mengatur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akses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User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Management</w:t>
            </w:r>
            <w:r>
              <w:rPr>
                <w:sz w:val="24"/>
              </w:rPr>
              <w:t>)</w:t>
            </w:r>
            <w:commentRangeEnd w:id="22"/>
            <w:r>
              <w:commentReference w:id="22"/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GMP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KBU-03</w:t>
            </w:r>
          </w:p>
        </w:tc>
        <w:tc>
          <w:tcPr>
            <w:tcW w:w="4995" w:type="dxa"/>
          </w:tcPr>
          <w:p>
            <w:pPr>
              <w:pStyle w:val="15"/>
              <w:spacing w:before="100"/>
              <w:ind w:left="98"/>
              <w:rPr>
                <w:i/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mengirimkan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Notification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2460" w:right="920" w:bottom="1180" w:left="1240" w:header="1061" w:footer="916" w:gutter="0"/>
          <w:cols w:space="720" w:num="1"/>
        </w:sectPr>
      </w:pPr>
    </w:p>
    <w:p>
      <w:pPr>
        <w:pStyle w:val="5"/>
        <w:spacing w:before="10"/>
        <w:rPr>
          <w:rFonts w:ascii="Times New Roman"/>
          <w:sz w:val="25"/>
        </w:rPr>
      </w:pPr>
    </w:p>
    <w:tbl>
      <w:tblPr>
        <w:tblStyle w:val="4"/>
        <w:tblW w:w="0" w:type="auto"/>
        <w:tblInd w:w="65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7"/>
        <w:gridCol w:w="4995"/>
        <w:gridCol w:w="157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997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4995" w:type="dxa"/>
          </w:tcPr>
          <w:p>
            <w:pPr>
              <w:pStyle w:val="15"/>
              <w:spacing w:before="100"/>
              <w:ind w:left="98"/>
              <w:rPr>
                <w:sz w:val="24"/>
              </w:rPr>
            </w:pP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email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whatsapp</w:t>
            </w:r>
          </w:p>
        </w:tc>
        <w:tc>
          <w:tcPr>
            <w:tcW w:w="1574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2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KBU-04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109"/>
              <w:rPr>
                <w:sz w:val="24"/>
              </w:rPr>
            </w:pPr>
            <w:r>
              <w:rPr>
                <w:sz w:val="24"/>
              </w:rPr>
              <w:t>Sistem yang dikembangkan harus bersifat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sistemik, memiliki standar fitur yang mencakup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fungsi-fungsi utama dan pendukung yang 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dilaksanakan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sebagaimana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diatur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pedoman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BNSP terkait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KBU-05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883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dikembangkan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mudah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digunakan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tertelusur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KBU-06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364"/>
              <w:rPr>
                <w:rFonts w:hint="default"/>
                <w:sz w:val="24"/>
                <w:lang w:val="en-US"/>
              </w:rPr>
            </w:pPr>
            <w:r>
              <w:rPr>
                <w:sz w:val="24"/>
              </w:rPr>
              <w:t>Sistem yang dibangun dan 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diimplementasikan harus lulus audit teknologi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pihak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eksternal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2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KBU-07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79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informasi lengkap mengenai individu yang telah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 belum dinyatakan kompeten setelah proses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dan/atau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dilakukan.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7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KBU-08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236"/>
              <w:rPr>
                <w:sz w:val="24"/>
              </w:rPr>
            </w:pPr>
            <w:r>
              <w:rPr>
                <w:sz w:val="24"/>
              </w:rPr>
              <w:t>System yg dibangun harus dapat 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rekapitulasi jumlah asesmen oleh asesor,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jumlah assessor, tanggal pelaksanaan asesmen,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umpan balik asesi (SLA) dan hasil assessment,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serta informasi lainnya dalam bentuk Diagram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 bentuk lain yang informatif dan mudah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difahami oleh manajemen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LSP.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7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KBU-09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1"/>
              <w:rPr>
                <w:sz w:val="24"/>
              </w:rPr>
            </w:pPr>
            <w:r>
              <w:rPr>
                <w:sz w:val="24"/>
              </w:rPr>
              <w:t>System yg dibangun dapat menampilkan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TUK, berisi surat tugas verifikator, tanggal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verifikasi,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ceklist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verifikasi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penetapan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verifikasi.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9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KBU-10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/>
              <w:rPr>
                <w:sz w:val="24"/>
              </w:rPr>
            </w:pPr>
            <w:r>
              <w:rPr>
                <w:sz w:val="24"/>
              </w:rPr>
              <w:t xml:space="preserve">Sistem yang dibangun harus </w:t>
            </w:r>
            <w:r>
              <w:rPr>
                <w:i/>
                <w:sz w:val="24"/>
              </w:rPr>
              <w:t xml:space="preserve">comply </w:t>
            </w:r>
            <w:r>
              <w:rPr>
                <w:sz w:val="24"/>
              </w:rPr>
              <w:t>terhadap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Pedoman BNSP No.508-BNSP 2013 Tentang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Pedoman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Manajemen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BNSP.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</w:tbl>
    <w:p>
      <w:pPr>
        <w:spacing w:after="0"/>
        <w:rPr>
          <w:sz w:val="24"/>
        </w:rPr>
        <w:sectPr>
          <w:headerReference r:id="rId31" w:type="default"/>
          <w:footerReference r:id="rId32" w:type="default"/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10"/>
        <w:rPr>
          <w:rFonts w:ascii="Times New Roman"/>
          <w:sz w:val="25"/>
        </w:rPr>
      </w:pPr>
    </w:p>
    <w:tbl>
      <w:tblPr>
        <w:tblStyle w:val="4"/>
        <w:tblW w:w="0" w:type="auto"/>
        <w:tblInd w:w="65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7"/>
        <w:gridCol w:w="4995"/>
        <w:gridCol w:w="157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3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KBU-11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126"/>
              <w:rPr>
                <w:sz w:val="24"/>
              </w:rPr>
            </w:pPr>
            <w:r>
              <w:rPr>
                <w:sz w:val="24"/>
              </w:rPr>
              <w:t>System yang dibangun harus menyediakan fitur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khusus untuk pengelolaan, penyimpanan, revisi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 reminding masa obsolete SOP-SOP yang ada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 LSP dan Memudahkan pelacakan (</w:t>
            </w:r>
            <w:r>
              <w:rPr>
                <w:i/>
                <w:sz w:val="24"/>
              </w:rPr>
              <w:t>audit trail</w:t>
            </w:r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apabila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dibutuhkan.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60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KBU-12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287"/>
              <w:rPr>
                <w:sz w:val="24"/>
              </w:rPr>
            </w:pPr>
            <w:r>
              <w:rPr>
                <w:sz w:val="24"/>
              </w:rPr>
              <w:t>Sistem harus dirancang untuk merekam proses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uji kompetensi melalui berbagai cara seperti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ujian tertulis, lisan, praktek, observasi, atau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metoda sah lainnya – yang dikaitkan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 kompetensi yang diujikan 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memastikan terpenuhi atau tidaknya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2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KBU-13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293"/>
              <w:rPr>
                <w:sz w:val="24"/>
              </w:rPr>
            </w:pPr>
            <w:r>
              <w:rPr>
                <w:sz w:val="24"/>
              </w:rPr>
              <w:t>Sistem harus memiliki fitur untuk mencetak,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memelihara, dan mengelola sertifikat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 dalam bentuk dokumen elektronik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yang dapat diakses oleh pihak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berkepentingan, dan dapat diperlihatkan 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publik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melalui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situs LSP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7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KBU-14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228"/>
              <w:rPr>
                <w:sz w:val="24"/>
              </w:rPr>
            </w:pPr>
            <w:r>
              <w:rPr>
                <w:sz w:val="24"/>
              </w:rPr>
              <w:t>Sistem harus dilengkapi dengan fitur keamanan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untuk memastikan tidak adanya kemungkinan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terjadinya pemalsuan sertifikat kompetensi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3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KBU-15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249"/>
              <w:rPr>
                <w:sz w:val="24"/>
              </w:rPr>
            </w:pPr>
            <w:r>
              <w:rPr>
                <w:sz w:val="24"/>
              </w:rPr>
              <w:t>Sistem harus dirancang untuk 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mengingatkan individu dalam hal usia sertifikat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dimilikinya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kebutuhan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pemeliharaan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kompetensi melalui proses resertifikasi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berdasarkan skema sertifikasi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terkait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23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KBU-16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77"/>
              <w:jc w:val="both"/>
              <w:rPr>
                <w:sz w:val="24"/>
              </w:rPr>
            </w:pPr>
            <w:r>
              <w:rPr>
                <w:sz w:val="24"/>
              </w:rPr>
              <w:t>Sistem harus mampu mendeteksi bahwa 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bersangkutan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pihak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sebenarnya yang sah (valid dan otentik) sesuai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pemohon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(asesi)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individu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ditunjuk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(asesor).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10"/>
        <w:rPr>
          <w:rFonts w:ascii="Times New Roman"/>
          <w:sz w:val="25"/>
        </w:rPr>
      </w:pPr>
    </w:p>
    <w:tbl>
      <w:tblPr>
        <w:tblStyle w:val="4"/>
        <w:tblW w:w="0" w:type="auto"/>
        <w:tblInd w:w="65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7"/>
        <w:gridCol w:w="4995"/>
        <w:gridCol w:w="157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1211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KBU-17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79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mampu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merekam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berjalannya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 uji kompetensi secara keseluruhan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rekaman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dokumen elektronik.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7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KBU-18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80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merekam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seluruh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aktivitas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justifikasi yang dipergunakan dalam menangani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 banding, yang dipakai sebagai landasan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pengambilan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keputusan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3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KBU-19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98" w:right="78"/>
              <w:jc w:val="both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mampu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 proses penanganan keluhan secara efektif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dan efisien, termasuk dalam hal penyediaan data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dibutuhkan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sehubungan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dengan keluhan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diajukan.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15" w:hRule="atLeast"/>
        </w:trPr>
        <w:tc>
          <w:tcPr>
            <w:tcW w:w="1997" w:type="dxa"/>
          </w:tcPr>
          <w:p>
            <w:pPr>
              <w:pStyle w:val="15"/>
              <w:spacing w:before="100"/>
              <w:ind w:left="294"/>
              <w:rPr>
                <w:sz w:val="24"/>
              </w:rPr>
            </w:pPr>
            <w:r>
              <w:rPr>
                <w:sz w:val="24"/>
              </w:rPr>
              <w:t>KBU-20</w:t>
            </w:r>
          </w:p>
        </w:tc>
        <w:tc>
          <w:tcPr>
            <w:tcW w:w="4995" w:type="dxa"/>
          </w:tcPr>
          <w:p>
            <w:pPr>
              <w:pStyle w:val="15"/>
              <w:spacing w:before="100" w:line="278" w:lineRule="auto"/>
              <w:ind w:left="98" w:right="80"/>
              <w:jc w:val="both"/>
              <w:rPr>
                <w:sz w:val="24"/>
              </w:rPr>
            </w:pPr>
            <w:r>
              <w:rPr>
                <w:sz w:val="24"/>
              </w:rPr>
              <w:t>System yang dikembangkan harus menyediakan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utama,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diantaranya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15"/>
              <w:numPr>
                <w:ilvl w:val="0"/>
                <w:numId w:val="53"/>
              </w:numPr>
              <w:tabs>
                <w:tab w:val="left" w:pos="459"/>
              </w:tabs>
              <w:spacing w:before="0" w:after="0" w:line="276" w:lineRule="auto"/>
              <w:ind w:left="458" w:right="78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Modul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Perencanaan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mempersiapkan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kegiatannya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untuk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jangka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pendek,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menengah,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panjang;</w:t>
            </w:r>
          </w:p>
          <w:p>
            <w:pPr>
              <w:pStyle w:val="15"/>
              <w:numPr>
                <w:ilvl w:val="0"/>
                <w:numId w:val="53"/>
              </w:numPr>
              <w:tabs>
                <w:tab w:val="left" w:pos="459"/>
              </w:tabs>
              <w:spacing w:before="0" w:after="0" w:line="276" w:lineRule="auto"/>
              <w:ind w:left="458" w:right="80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Modul Aplikasi </w:t>
            </w:r>
            <w:r>
              <w:rPr>
                <w:sz w:val="24"/>
              </w:rPr>
              <w:t>: Berfungsi untuk mengelola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proses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permohonan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pendaftaran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individu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ingin melakukan uji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kompetensi.</w:t>
            </w:r>
          </w:p>
          <w:p>
            <w:pPr>
              <w:pStyle w:val="15"/>
              <w:numPr>
                <w:ilvl w:val="0"/>
                <w:numId w:val="53"/>
              </w:numPr>
              <w:tabs>
                <w:tab w:val="left" w:pos="459"/>
              </w:tabs>
              <w:spacing w:before="0" w:after="0" w:line="276" w:lineRule="auto"/>
              <w:ind w:left="458" w:right="78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Modul Asesmen</w:t>
            </w:r>
            <w:r>
              <w:rPr>
                <w:sz w:val="24"/>
              </w:rPr>
              <w:t>: Berfungsi untuk membantu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manajemen, administrator, dan asesor dalam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proses asesmen.</w:t>
            </w:r>
          </w:p>
          <w:p>
            <w:pPr>
              <w:pStyle w:val="15"/>
              <w:numPr>
                <w:ilvl w:val="0"/>
                <w:numId w:val="53"/>
              </w:numPr>
              <w:tabs>
                <w:tab w:val="left" w:pos="459"/>
              </w:tabs>
              <w:spacing w:before="0" w:after="0" w:line="276" w:lineRule="auto"/>
              <w:ind w:left="458" w:right="77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Modul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Keputusan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dibentuk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memutuskan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sertifikasi.</w:t>
            </w:r>
          </w:p>
          <w:p>
            <w:pPr>
              <w:pStyle w:val="15"/>
              <w:numPr>
                <w:ilvl w:val="0"/>
                <w:numId w:val="53"/>
              </w:numPr>
              <w:tabs>
                <w:tab w:val="left" w:pos="459"/>
                <w:tab w:val="left" w:pos="2372"/>
                <w:tab w:val="left" w:pos="3437"/>
              </w:tabs>
              <w:spacing w:before="0" w:after="0" w:line="276" w:lineRule="auto"/>
              <w:ind w:left="458" w:right="79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Modul Banding </w:t>
            </w:r>
            <w:r>
              <w:rPr>
                <w:sz w:val="24"/>
              </w:rPr>
              <w:t>: Berfungsi untuk 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dibentuk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menghadapi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dan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menyelesaikan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permasalahan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atau gugatan.</w:t>
            </w:r>
          </w:p>
          <w:p>
            <w:pPr>
              <w:pStyle w:val="15"/>
              <w:numPr>
                <w:ilvl w:val="0"/>
                <w:numId w:val="53"/>
              </w:numPr>
              <w:tabs>
                <w:tab w:val="left" w:pos="459"/>
              </w:tabs>
              <w:spacing w:before="0" w:after="0" w:line="276" w:lineRule="auto"/>
              <w:ind w:left="458" w:right="76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Modul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Resertifikasi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Manajemen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</w:tc>
        <w:tc>
          <w:tcPr>
            <w:tcW w:w="1574" w:type="dxa"/>
          </w:tcPr>
          <w:p>
            <w:pPr>
              <w:pStyle w:val="15"/>
              <w:spacing w:before="100"/>
              <w:ind w:left="101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</w:tbl>
    <w:p>
      <w:pPr>
        <w:pStyle w:val="5"/>
        <w:ind w:left="20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id="_x0000_s1091" o:spid="_x0000_s1091" o:spt="203" style="height:24.95pt;width:457pt;" coordsize="9140,499">
            <o:lock v:ext="edit"/>
            <v:rect id="_x0000_s1092" o:spid="_x0000_s1092" o:spt="1" style="position:absolute;left:0;top:456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93" o:spid="_x0000_s1093" o:spt="75" type="#_x0000_t75" style="position:absolute;left:7755;top:0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w10:wrap type="none"/>
            <w10:anchorlock/>
          </v:group>
        </w:pict>
      </w:r>
    </w:p>
    <w:p>
      <w:pPr>
        <w:spacing w:after="0"/>
        <w:rPr>
          <w:rFonts w:ascii="Times New Roman"/>
          <w:sz w:val="20"/>
        </w:rPr>
        <w:sectPr>
          <w:headerReference r:id="rId33" w:type="default"/>
          <w:footerReference r:id="rId34" w:type="default"/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10"/>
        <w:rPr>
          <w:rFonts w:ascii="Times New Roman"/>
          <w:sz w:val="25"/>
        </w:rPr>
      </w:pPr>
    </w:p>
    <w:tbl>
      <w:tblPr>
        <w:tblStyle w:val="4"/>
        <w:tblW w:w="0" w:type="auto"/>
        <w:tblInd w:w="65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7"/>
        <w:gridCol w:w="4995"/>
        <w:gridCol w:w="157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1" w:hRule="atLeast"/>
        </w:trPr>
        <w:tc>
          <w:tcPr>
            <w:tcW w:w="1997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458" w:right="79"/>
              <w:jc w:val="both"/>
              <w:rPr>
                <w:sz w:val="24"/>
              </w:rPr>
            </w:pPr>
            <w:r>
              <w:rPr>
                <w:sz w:val="24"/>
              </w:rPr>
              <w:t>administrator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pelaksanaan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resertifikasi.</w:t>
            </w:r>
          </w:p>
          <w:p>
            <w:pPr>
              <w:pStyle w:val="15"/>
              <w:numPr>
                <w:ilvl w:val="0"/>
                <w:numId w:val="54"/>
              </w:numPr>
              <w:tabs>
                <w:tab w:val="left" w:pos="459"/>
              </w:tabs>
              <w:spacing w:before="0" w:after="0" w:line="276" w:lineRule="auto"/>
              <w:ind w:left="458" w:right="80" w:hanging="360"/>
              <w:jc w:val="both"/>
              <w:rPr>
                <w:rFonts w:ascii="Times New Roman"/>
                <w:sz w:val="24"/>
              </w:rPr>
            </w:pPr>
            <w:r>
              <w:rPr>
                <w:b/>
                <w:sz w:val="24"/>
              </w:rPr>
              <w:t>Modul Keluhan</w:t>
            </w:r>
            <w:r>
              <w:rPr>
                <w:sz w:val="24"/>
              </w:rPr>
              <w:t>: Berfungsi untuk 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manajemen LSP dan tim yang ditunjuk dalam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menangani dan mengatasi berbagai keluhan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pemangku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kepentingan.</w:t>
            </w:r>
          </w:p>
          <w:p>
            <w:pPr>
              <w:pStyle w:val="15"/>
              <w:numPr>
                <w:ilvl w:val="0"/>
                <w:numId w:val="54"/>
              </w:numPr>
              <w:tabs>
                <w:tab w:val="left" w:pos="459"/>
              </w:tabs>
              <w:spacing w:before="0" w:after="0" w:line="276" w:lineRule="auto"/>
              <w:ind w:left="458" w:right="78" w:hanging="360"/>
              <w:jc w:val="both"/>
              <w:rPr>
                <w:rFonts w:ascii="Times New Roman"/>
                <w:sz w:val="24"/>
              </w:rPr>
            </w:pPr>
            <w:r>
              <w:rPr>
                <w:b/>
                <w:sz w:val="24"/>
              </w:rPr>
              <w:t>Modul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Pelaporan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menghasilkan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statistic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dibutuhkan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otomatis,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bersifat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periodik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maupun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ad-hoc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(query).</w:t>
            </w:r>
          </w:p>
          <w:p>
            <w:pPr>
              <w:pStyle w:val="15"/>
              <w:numPr>
                <w:ilvl w:val="0"/>
                <w:numId w:val="54"/>
              </w:numPr>
              <w:tabs>
                <w:tab w:val="left" w:pos="459"/>
              </w:tabs>
              <w:spacing w:before="0" w:after="0" w:line="276" w:lineRule="auto"/>
              <w:ind w:left="458" w:right="77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Modul Administrasi Umum</w:t>
            </w:r>
            <w:r>
              <w:rPr>
                <w:sz w:val="24"/>
              </w:rPr>
              <w:t>: Berfungsi 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mengelola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berbagai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persoalan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administrasi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perkantoran.</w:t>
            </w:r>
          </w:p>
          <w:p>
            <w:pPr>
              <w:pStyle w:val="15"/>
              <w:numPr>
                <w:ilvl w:val="0"/>
                <w:numId w:val="54"/>
              </w:numPr>
              <w:tabs>
                <w:tab w:val="left" w:pos="459"/>
              </w:tabs>
              <w:spacing w:before="0" w:after="0" w:line="276" w:lineRule="auto"/>
              <w:ind w:left="458" w:right="78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Modul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Sumber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Daya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Manusia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Berfungsi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mengelola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manusia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bekerja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 LSP.</w:t>
            </w:r>
          </w:p>
          <w:p>
            <w:pPr>
              <w:pStyle w:val="15"/>
              <w:numPr>
                <w:ilvl w:val="0"/>
                <w:numId w:val="54"/>
              </w:numPr>
              <w:tabs>
                <w:tab w:val="left" w:pos="459"/>
              </w:tabs>
              <w:spacing w:before="1" w:after="0" w:line="276" w:lineRule="auto"/>
              <w:ind w:left="458" w:right="79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Modul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Asesor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membantu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manajemen LSP dalam mengelola komunitas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dimilikinya.</w:t>
            </w:r>
          </w:p>
          <w:p>
            <w:pPr>
              <w:pStyle w:val="15"/>
              <w:numPr>
                <w:ilvl w:val="0"/>
                <w:numId w:val="54"/>
              </w:numPr>
              <w:tabs>
                <w:tab w:val="left" w:pos="459"/>
              </w:tabs>
              <w:spacing w:before="0" w:after="0" w:line="276" w:lineRule="auto"/>
              <w:ind w:left="458" w:right="76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Modul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Tempat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Uji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mengelola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Uji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(TUK)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dimiliki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bekerja sama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dengannya.</w:t>
            </w:r>
          </w:p>
          <w:p>
            <w:pPr>
              <w:pStyle w:val="15"/>
              <w:numPr>
                <w:ilvl w:val="0"/>
                <w:numId w:val="54"/>
              </w:numPr>
              <w:tabs>
                <w:tab w:val="left" w:pos="459"/>
              </w:tabs>
              <w:spacing w:before="0" w:after="0" w:line="276" w:lineRule="auto"/>
              <w:ind w:left="458" w:right="76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Modul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Skema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Sertifikasi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membantu Manajemen LSP dalam mengelola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berbagai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skema sertifikasi 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ditawarkan.</w:t>
            </w:r>
          </w:p>
          <w:p>
            <w:pPr>
              <w:pStyle w:val="15"/>
              <w:numPr>
                <w:ilvl w:val="0"/>
                <w:numId w:val="54"/>
              </w:numPr>
              <w:tabs>
                <w:tab w:val="left" w:pos="459"/>
              </w:tabs>
              <w:spacing w:before="0" w:after="0" w:line="276" w:lineRule="auto"/>
              <w:ind w:left="458" w:right="78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Modul Manajemen Pengetahuan</w:t>
            </w:r>
            <w:r>
              <w:rPr>
                <w:sz w:val="24"/>
              </w:rPr>
              <w:t>: berfungsi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membantu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mengelola data, informasi, dan pengetahuan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terkait dengan konten sertifikasi dan uji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kompetensi.</w:t>
            </w:r>
          </w:p>
          <w:p>
            <w:pPr>
              <w:pStyle w:val="15"/>
              <w:numPr>
                <w:ilvl w:val="0"/>
                <w:numId w:val="54"/>
              </w:numPr>
              <w:tabs>
                <w:tab w:val="left" w:pos="459"/>
              </w:tabs>
              <w:spacing w:before="0" w:after="0" w:line="276" w:lineRule="auto"/>
              <w:ind w:left="458" w:right="76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Modul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manajemen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mutu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LSP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berfungsi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membantu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pengontrolan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</w:tc>
        <w:tc>
          <w:tcPr>
            <w:tcW w:w="1574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headerReference r:id="rId35" w:type="default"/>
          <w:footerReference r:id="rId36" w:type="default"/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10"/>
        <w:rPr>
          <w:rFonts w:ascii="Times New Roman"/>
          <w:sz w:val="25"/>
        </w:rPr>
      </w:pPr>
    </w:p>
    <w:tbl>
      <w:tblPr>
        <w:tblStyle w:val="4"/>
        <w:tblW w:w="0" w:type="auto"/>
        <w:tblInd w:w="65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7"/>
        <w:gridCol w:w="4995"/>
        <w:gridCol w:w="157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51" w:hRule="atLeast"/>
        </w:trPr>
        <w:tc>
          <w:tcPr>
            <w:tcW w:w="1997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4995" w:type="dxa"/>
          </w:tcPr>
          <w:p>
            <w:pPr>
              <w:pStyle w:val="15"/>
              <w:spacing w:before="100" w:line="276" w:lineRule="auto"/>
              <w:ind w:left="458" w:right="80"/>
              <w:jc w:val="both"/>
              <w:rPr>
                <w:sz w:val="24"/>
              </w:rPr>
            </w:pPr>
            <w:r>
              <w:rPr>
                <w:sz w:val="24"/>
              </w:rPr>
              <w:t>penyediaan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dokumen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manajemen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mutu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panduan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mutu,SOP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formulir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  <w:tc>
          <w:tcPr>
            <w:tcW w:w="1574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</w:tr>
    </w:tbl>
    <w:p>
      <w:pPr>
        <w:pStyle w:val="5"/>
        <w:spacing w:before="3"/>
        <w:rPr>
          <w:rFonts w:ascii="Times New Roman"/>
          <w:sz w:val="21"/>
        </w:rPr>
      </w:pPr>
    </w:p>
    <w:p>
      <w:pPr>
        <w:pStyle w:val="14"/>
        <w:numPr>
          <w:ilvl w:val="2"/>
          <w:numId w:val="8"/>
        </w:numPr>
        <w:tabs>
          <w:tab w:val="left" w:pos="1012"/>
        </w:tabs>
        <w:spacing w:before="90" w:after="45" w:line="240" w:lineRule="auto"/>
        <w:ind w:left="1011" w:right="0" w:hanging="361"/>
        <w:jc w:val="left"/>
        <w:rPr>
          <w:rFonts w:ascii="Times New Roman"/>
          <w:i/>
          <w:sz w:val="24"/>
        </w:rPr>
      </w:pPr>
      <w:bookmarkStart w:id="28" w:name="_bookmark14"/>
      <w:bookmarkEnd w:id="28"/>
      <w:bookmarkStart w:id="29" w:name="_bookmark14"/>
      <w:bookmarkEnd w:id="29"/>
      <w:r>
        <w:rPr>
          <w:rFonts w:ascii="Times New Roman"/>
          <w:i/>
          <w:sz w:val="24"/>
        </w:rPr>
        <w:t>User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Management</w:t>
      </w:r>
    </w:p>
    <w:tbl>
      <w:tblPr>
        <w:tblStyle w:val="4"/>
        <w:tblW w:w="0" w:type="auto"/>
        <w:tblInd w:w="63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6"/>
        <w:gridCol w:w="2987"/>
        <w:gridCol w:w="436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826" w:type="dxa"/>
          </w:tcPr>
          <w:p>
            <w:pPr>
              <w:pStyle w:val="15"/>
              <w:spacing w:line="292" w:lineRule="exact"/>
              <w:ind w:right="32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987" w:type="dxa"/>
          </w:tcPr>
          <w:p>
            <w:pPr>
              <w:pStyle w:val="15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USER/PENGGUNA</w:t>
            </w:r>
          </w:p>
        </w:tc>
        <w:tc>
          <w:tcPr>
            <w:tcW w:w="4365" w:type="dxa"/>
          </w:tcPr>
          <w:p>
            <w:pPr>
              <w:pStyle w:val="15"/>
              <w:spacing w:line="292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ROLE/PERAN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4" w:hRule="atLeast"/>
        </w:trPr>
        <w:tc>
          <w:tcPr>
            <w:tcW w:w="826" w:type="dxa"/>
          </w:tcPr>
          <w:p>
            <w:pPr>
              <w:pStyle w:val="15"/>
              <w:ind w:right="34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87" w:type="dxa"/>
          </w:tcPr>
          <w:p>
            <w:pPr>
              <w:pStyle w:val="15"/>
              <w:ind w:left="107"/>
              <w:rPr>
                <w:sz w:val="24"/>
              </w:rPr>
            </w:pPr>
            <w:r>
              <w:rPr>
                <w:sz w:val="24"/>
              </w:rPr>
              <w:t>Administrator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</w:tc>
        <w:tc>
          <w:tcPr>
            <w:tcW w:w="4365" w:type="dxa"/>
          </w:tcPr>
          <w:p>
            <w:pPr>
              <w:pStyle w:val="15"/>
              <w:numPr>
                <w:ilvl w:val="0"/>
                <w:numId w:val="55"/>
              </w:numPr>
              <w:tabs>
                <w:tab w:val="left" w:pos="467"/>
              </w:tabs>
              <w:spacing w:before="0" w:after="0" w:line="240" w:lineRule="auto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  <w:p>
            <w:pPr>
              <w:pStyle w:val="15"/>
              <w:numPr>
                <w:ilvl w:val="0"/>
                <w:numId w:val="55"/>
              </w:numPr>
              <w:tabs>
                <w:tab w:val="left" w:pos="467"/>
              </w:tabs>
              <w:spacing w:before="45" w:after="0" w:line="240" w:lineRule="auto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Migrasi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master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84" w:hRule="atLeast"/>
        </w:trPr>
        <w:tc>
          <w:tcPr>
            <w:tcW w:w="826" w:type="dxa"/>
          </w:tcPr>
          <w:p>
            <w:pPr>
              <w:pStyle w:val="15"/>
              <w:spacing w:line="292" w:lineRule="exact"/>
              <w:ind w:right="342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987" w:type="dxa"/>
          </w:tcPr>
          <w:p>
            <w:pPr>
              <w:pStyle w:val="15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Administrator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SDM</w:t>
            </w:r>
          </w:p>
        </w:tc>
        <w:tc>
          <w:tcPr>
            <w:tcW w:w="4365" w:type="dxa"/>
          </w:tcPr>
          <w:p>
            <w:pPr>
              <w:pStyle w:val="15"/>
              <w:numPr>
                <w:ilvl w:val="0"/>
                <w:numId w:val="56"/>
              </w:numPr>
              <w:tabs>
                <w:tab w:val="left" w:pos="467"/>
              </w:tabs>
              <w:spacing w:before="0" w:after="0" w:line="276" w:lineRule="auto"/>
              <w:ind w:left="466" w:right="247" w:hanging="361"/>
              <w:jc w:val="left"/>
              <w:rPr>
                <w:sz w:val="24"/>
              </w:rPr>
            </w:pPr>
            <w:r>
              <w:rPr>
                <w:sz w:val="24"/>
              </w:rPr>
              <w:t>Mengirimkan data asesi/pemohon ke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Administrator LSP untuk 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Sertifikasi</w:t>
            </w:r>
          </w:p>
          <w:p>
            <w:pPr>
              <w:pStyle w:val="15"/>
              <w:numPr>
                <w:ilvl w:val="0"/>
                <w:numId w:val="56"/>
              </w:numPr>
              <w:tabs>
                <w:tab w:val="left" w:pos="467"/>
              </w:tabs>
              <w:spacing w:before="0" w:after="0" w:line="293" w:lineRule="exact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Menerima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(K/BK)</w:t>
            </w:r>
          </w:p>
          <w:p>
            <w:pPr>
              <w:pStyle w:val="15"/>
              <w:spacing w:before="44"/>
              <w:ind w:left="466"/>
              <w:rPr>
                <w:sz w:val="24"/>
              </w:rPr>
            </w:pPr>
            <w:r>
              <w:rPr>
                <w:sz w:val="24"/>
              </w:rPr>
              <w:t>asesi/pemohon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57" w:hRule="atLeast"/>
        </w:trPr>
        <w:tc>
          <w:tcPr>
            <w:tcW w:w="826" w:type="dxa"/>
          </w:tcPr>
          <w:p>
            <w:pPr>
              <w:pStyle w:val="15"/>
              <w:spacing w:line="292" w:lineRule="exact"/>
              <w:ind w:right="34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87" w:type="dxa"/>
          </w:tcPr>
          <w:p>
            <w:pPr>
              <w:pStyle w:val="15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Administrator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</w:p>
        </w:tc>
        <w:tc>
          <w:tcPr>
            <w:tcW w:w="4365" w:type="dxa"/>
          </w:tcPr>
          <w:p>
            <w:pPr>
              <w:pStyle w:val="15"/>
              <w:numPr>
                <w:ilvl w:val="0"/>
                <w:numId w:val="57"/>
              </w:numPr>
              <w:tabs>
                <w:tab w:val="left" w:pos="467"/>
              </w:tabs>
              <w:spacing w:before="91" w:after="0" w:line="240" w:lineRule="auto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</w:p>
          <w:p>
            <w:pPr>
              <w:pStyle w:val="15"/>
              <w:numPr>
                <w:ilvl w:val="0"/>
                <w:numId w:val="57"/>
              </w:numPr>
              <w:tabs>
                <w:tab w:val="left" w:pos="467"/>
              </w:tabs>
              <w:spacing w:before="95" w:after="0" w:line="242" w:lineRule="auto"/>
              <w:ind w:left="466" w:right="995" w:hanging="361"/>
              <w:jc w:val="left"/>
              <w:rPr>
                <w:sz w:val="24"/>
              </w:rPr>
            </w:pPr>
            <w:r>
              <w:rPr>
                <w:sz w:val="24"/>
              </w:rPr>
              <w:t>Menyeleksi kelengkapan data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pemohon</w:t>
            </w:r>
          </w:p>
          <w:p>
            <w:pPr>
              <w:pStyle w:val="15"/>
              <w:numPr>
                <w:ilvl w:val="0"/>
                <w:numId w:val="57"/>
              </w:numPr>
              <w:tabs>
                <w:tab w:val="left" w:pos="467"/>
              </w:tabs>
              <w:spacing w:before="134" w:after="0" w:line="240" w:lineRule="auto"/>
              <w:ind w:left="466" w:right="994" w:hanging="361"/>
              <w:jc w:val="left"/>
              <w:rPr>
                <w:sz w:val="24"/>
              </w:rPr>
            </w:pPr>
            <w:r>
              <w:rPr>
                <w:sz w:val="24"/>
              </w:rPr>
              <w:t>Menerima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menolak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pemohon</w:t>
            </w:r>
          </w:p>
          <w:p>
            <w:pPr>
              <w:pStyle w:val="15"/>
              <w:numPr>
                <w:ilvl w:val="0"/>
                <w:numId w:val="57"/>
              </w:numPr>
              <w:tabs>
                <w:tab w:val="left" w:pos="467"/>
              </w:tabs>
              <w:spacing w:before="139" w:after="0" w:line="240" w:lineRule="auto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perubahan/revisi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dokumen</w:t>
            </w:r>
          </w:p>
          <w:p>
            <w:pPr>
              <w:pStyle w:val="15"/>
              <w:numPr>
                <w:ilvl w:val="0"/>
                <w:numId w:val="57"/>
              </w:numPr>
              <w:tabs>
                <w:tab w:val="left" w:pos="467"/>
              </w:tabs>
              <w:spacing w:before="95" w:after="0" w:line="240" w:lineRule="auto"/>
              <w:ind w:left="466" w:right="629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 persetujuan/approval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</w:p>
          <w:p>
            <w:pPr>
              <w:pStyle w:val="15"/>
              <w:numPr>
                <w:ilvl w:val="0"/>
                <w:numId w:val="57"/>
              </w:numPr>
              <w:tabs>
                <w:tab w:val="left" w:pos="466"/>
                <w:tab w:val="left" w:pos="467"/>
              </w:tabs>
              <w:spacing w:before="137" w:after="0" w:line="240" w:lineRule="auto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pengarsipan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dokumen</w:t>
            </w:r>
          </w:p>
          <w:p>
            <w:pPr>
              <w:pStyle w:val="15"/>
              <w:numPr>
                <w:ilvl w:val="0"/>
                <w:numId w:val="57"/>
              </w:numPr>
              <w:tabs>
                <w:tab w:val="left" w:pos="467"/>
              </w:tabs>
              <w:spacing w:before="95" w:after="0" w:line="353" w:lineRule="exact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1" w:hRule="atLeast"/>
        </w:trPr>
        <w:tc>
          <w:tcPr>
            <w:tcW w:w="826" w:type="dxa"/>
          </w:tcPr>
          <w:p>
            <w:pPr>
              <w:pStyle w:val="15"/>
              <w:spacing w:line="292" w:lineRule="exact"/>
              <w:ind w:right="34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987" w:type="dxa"/>
          </w:tcPr>
          <w:p>
            <w:pPr>
              <w:pStyle w:val="15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</w:p>
        </w:tc>
        <w:tc>
          <w:tcPr>
            <w:tcW w:w="4365" w:type="dxa"/>
          </w:tcPr>
          <w:p>
            <w:pPr>
              <w:pStyle w:val="15"/>
              <w:numPr>
                <w:ilvl w:val="0"/>
                <w:numId w:val="58"/>
              </w:numPr>
              <w:tabs>
                <w:tab w:val="left" w:pos="467"/>
              </w:tabs>
              <w:spacing w:before="91" w:after="0" w:line="240" w:lineRule="auto"/>
              <w:ind w:left="466" w:right="1286" w:hanging="361"/>
              <w:jc w:val="left"/>
              <w:rPr>
                <w:sz w:val="24"/>
              </w:rPr>
            </w:pPr>
            <w:r>
              <w:rPr>
                <w:sz w:val="24"/>
              </w:rPr>
              <w:t>Menerima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tugas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Administrator LSP</w:t>
            </w:r>
          </w:p>
          <w:p>
            <w:pPr>
              <w:pStyle w:val="15"/>
              <w:numPr>
                <w:ilvl w:val="0"/>
                <w:numId w:val="58"/>
              </w:numPr>
              <w:tabs>
                <w:tab w:val="left" w:pos="467"/>
              </w:tabs>
              <w:spacing w:before="139" w:after="0" w:line="240" w:lineRule="auto"/>
              <w:ind w:left="466" w:right="701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 Uji Sertifikasi Kepada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Asesi/Pemohon</w:t>
            </w:r>
          </w:p>
          <w:p>
            <w:pPr>
              <w:pStyle w:val="15"/>
              <w:numPr>
                <w:ilvl w:val="0"/>
                <w:numId w:val="58"/>
              </w:numPr>
              <w:tabs>
                <w:tab w:val="left" w:pos="467"/>
              </w:tabs>
              <w:spacing w:before="139" w:after="0" w:line="240" w:lineRule="auto"/>
              <w:ind w:left="466" w:right="452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 konsultasi Pra Asesmen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Asesi/Pemohon</w:t>
            </w:r>
          </w:p>
          <w:p>
            <w:pPr>
              <w:pStyle w:val="15"/>
              <w:numPr>
                <w:ilvl w:val="0"/>
                <w:numId w:val="58"/>
              </w:numPr>
              <w:tabs>
                <w:tab w:val="left" w:pos="467"/>
              </w:tabs>
              <w:spacing w:before="138" w:after="0" w:line="242" w:lineRule="auto"/>
              <w:ind w:left="466" w:right="196" w:hanging="361"/>
              <w:jc w:val="left"/>
              <w:rPr>
                <w:sz w:val="24"/>
              </w:rPr>
            </w:pPr>
            <w:r>
              <w:rPr>
                <w:sz w:val="24"/>
              </w:rPr>
              <w:t>Menerima dokumen Materi Uji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Skema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dipilih</w:t>
            </w:r>
          </w:p>
        </w:tc>
      </w:tr>
    </w:tbl>
    <w:p>
      <w:pPr>
        <w:spacing w:after="0" w:line="242" w:lineRule="auto"/>
        <w:jc w:val="left"/>
        <w:rPr>
          <w:sz w:val="24"/>
        </w:rPr>
        <w:sectPr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10"/>
        <w:rPr>
          <w:rFonts w:ascii="Times New Roman"/>
          <w:i/>
          <w:sz w:val="25"/>
        </w:rPr>
      </w:pPr>
    </w:p>
    <w:tbl>
      <w:tblPr>
        <w:tblStyle w:val="4"/>
        <w:tblW w:w="0" w:type="auto"/>
        <w:tblInd w:w="63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6"/>
        <w:gridCol w:w="2987"/>
        <w:gridCol w:w="436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4" w:hRule="atLeast"/>
        </w:trPr>
        <w:tc>
          <w:tcPr>
            <w:tcW w:w="826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2987" w:type="dxa"/>
          </w:tcPr>
          <w:p>
            <w:pPr>
              <w:pStyle w:val="15"/>
              <w:rPr>
                <w:rFonts w:ascii="Times New Roman"/>
                <w:sz w:val="22"/>
              </w:rPr>
            </w:pPr>
          </w:p>
        </w:tc>
        <w:tc>
          <w:tcPr>
            <w:tcW w:w="4365" w:type="dxa"/>
          </w:tcPr>
          <w:p>
            <w:pPr>
              <w:pStyle w:val="15"/>
              <w:spacing w:before="91"/>
              <w:ind w:left="466" w:hanging="361"/>
              <w:rPr>
                <w:sz w:val="24"/>
              </w:rPr>
            </w:pPr>
            <w:r>
              <w:rPr>
                <w:rFonts w:ascii="Lucida Sans Unicode"/>
                <w:sz w:val="24"/>
              </w:rPr>
              <w:t>e.</w:t>
            </w:r>
            <w:r>
              <w:rPr>
                <w:rFonts w:ascii="Lucida Sans Unicode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Mendapatkan remind Re-Sertifikasi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Asesor Kompetensi</w:t>
            </w:r>
          </w:p>
          <w:p>
            <w:pPr>
              <w:pStyle w:val="15"/>
              <w:tabs>
                <w:tab w:val="left" w:pos="466"/>
              </w:tabs>
              <w:spacing w:before="140" w:line="351" w:lineRule="exact"/>
              <w:ind w:left="106"/>
              <w:rPr>
                <w:sz w:val="24"/>
              </w:rPr>
            </w:pPr>
            <w:r>
              <w:rPr>
                <w:rFonts w:ascii="Lucida Sans Unicode"/>
                <w:sz w:val="24"/>
              </w:rPr>
              <w:t>f.</w:t>
            </w:r>
            <w:r>
              <w:rPr>
                <w:rFonts w:ascii="Lucida Sans Unicode"/>
                <w:sz w:val="24"/>
              </w:rPr>
              <w:tab/>
            </w:r>
            <w:r>
              <w:rPr>
                <w:sz w:val="24"/>
              </w:rPr>
              <w:t>Melakukan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7" w:hRule="atLeast"/>
        </w:trPr>
        <w:tc>
          <w:tcPr>
            <w:tcW w:w="826" w:type="dxa"/>
          </w:tcPr>
          <w:p>
            <w:pPr>
              <w:pStyle w:val="15"/>
              <w:spacing w:line="292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987" w:type="dxa"/>
          </w:tcPr>
          <w:p>
            <w:pPr>
              <w:pStyle w:val="15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Asesi/Pemohon</w:t>
            </w:r>
          </w:p>
        </w:tc>
        <w:tc>
          <w:tcPr>
            <w:tcW w:w="4365" w:type="dxa"/>
          </w:tcPr>
          <w:p>
            <w:pPr>
              <w:pStyle w:val="15"/>
              <w:numPr>
                <w:ilvl w:val="0"/>
                <w:numId w:val="59"/>
              </w:numPr>
              <w:tabs>
                <w:tab w:val="left" w:pos="467"/>
              </w:tabs>
              <w:spacing w:before="91" w:after="0" w:line="240" w:lineRule="auto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Pendaftaran/registrasi</w:t>
            </w:r>
          </w:p>
          <w:p>
            <w:pPr>
              <w:pStyle w:val="15"/>
              <w:numPr>
                <w:ilvl w:val="0"/>
                <w:numId w:val="59"/>
              </w:numPr>
              <w:tabs>
                <w:tab w:val="left" w:pos="467"/>
              </w:tabs>
              <w:spacing w:before="95" w:after="0" w:line="240" w:lineRule="auto"/>
              <w:ind w:left="466" w:right="1762" w:hanging="361"/>
              <w:jc w:val="left"/>
              <w:rPr>
                <w:sz w:val="24"/>
              </w:rPr>
            </w:pPr>
            <w:r>
              <w:rPr>
                <w:sz w:val="24"/>
              </w:rPr>
              <w:t>Melengkapi dokumen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portofolio/observasi</w:t>
            </w:r>
          </w:p>
          <w:p>
            <w:pPr>
              <w:pStyle w:val="15"/>
              <w:numPr>
                <w:ilvl w:val="0"/>
                <w:numId w:val="59"/>
              </w:numPr>
              <w:tabs>
                <w:tab w:val="left" w:pos="467"/>
              </w:tabs>
              <w:spacing w:before="140" w:after="0" w:line="240" w:lineRule="auto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Banding</w:t>
            </w:r>
          </w:p>
          <w:p>
            <w:pPr>
              <w:pStyle w:val="15"/>
              <w:numPr>
                <w:ilvl w:val="0"/>
                <w:numId w:val="59"/>
              </w:numPr>
              <w:tabs>
                <w:tab w:val="left" w:pos="467"/>
              </w:tabs>
              <w:spacing w:before="95" w:after="0" w:line="240" w:lineRule="auto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Melaporkan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Keluhan/Umpan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Balik</w:t>
            </w:r>
          </w:p>
          <w:p>
            <w:pPr>
              <w:pStyle w:val="15"/>
              <w:numPr>
                <w:ilvl w:val="0"/>
                <w:numId w:val="59"/>
              </w:numPr>
              <w:tabs>
                <w:tab w:val="left" w:pos="467"/>
              </w:tabs>
              <w:spacing w:before="94" w:after="0" w:line="240" w:lineRule="auto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Mendapatkan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Re-sertifikasi</w:t>
            </w:r>
          </w:p>
          <w:p>
            <w:pPr>
              <w:pStyle w:val="15"/>
              <w:numPr>
                <w:ilvl w:val="0"/>
                <w:numId w:val="59"/>
              </w:numPr>
              <w:tabs>
                <w:tab w:val="left" w:pos="466"/>
                <w:tab w:val="left" w:pos="467"/>
              </w:tabs>
              <w:spacing w:before="95" w:after="0" w:line="351" w:lineRule="exact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0" w:hRule="atLeast"/>
        </w:trPr>
        <w:tc>
          <w:tcPr>
            <w:tcW w:w="826" w:type="dxa"/>
          </w:tcPr>
          <w:p>
            <w:pPr>
              <w:pStyle w:val="15"/>
              <w:spacing w:line="292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987" w:type="dxa"/>
          </w:tcPr>
          <w:p>
            <w:pPr>
              <w:pStyle w:val="15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Validator</w:t>
            </w:r>
          </w:p>
        </w:tc>
        <w:tc>
          <w:tcPr>
            <w:tcW w:w="4365" w:type="dxa"/>
          </w:tcPr>
          <w:p>
            <w:pPr>
              <w:pStyle w:val="15"/>
              <w:numPr>
                <w:ilvl w:val="0"/>
                <w:numId w:val="60"/>
              </w:numPr>
              <w:tabs>
                <w:tab w:val="left" w:pos="467"/>
              </w:tabs>
              <w:spacing w:before="91" w:after="0" w:line="242" w:lineRule="auto"/>
              <w:ind w:left="466" w:right="1286" w:hanging="361"/>
              <w:jc w:val="left"/>
              <w:rPr>
                <w:sz w:val="24"/>
              </w:rPr>
            </w:pPr>
            <w:r>
              <w:rPr>
                <w:sz w:val="24"/>
              </w:rPr>
              <w:t>Menerima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tugas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Administrator LSP</w:t>
            </w:r>
          </w:p>
          <w:p>
            <w:pPr>
              <w:pStyle w:val="15"/>
              <w:numPr>
                <w:ilvl w:val="0"/>
                <w:numId w:val="60"/>
              </w:numPr>
              <w:tabs>
                <w:tab w:val="left" w:pos="467"/>
              </w:tabs>
              <w:spacing w:before="134" w:after="0" w:line="259" w:lineRule="auto"/>
              <w:ind w:left="466" w:right="726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 Validasi Dokumen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Rekaman Master Materi Uji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(MUK)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Asesmen</w:t>
            </w:r>
          </w:p>
          <w:p>
            <w:pPr>
              <w:pStyle w:val="15"/>
              <w:numPr>
                <w:ilvl w:val="0"/>
                <w:numId w:val="60"/>
              </w:numPr>
              <w:tabs>
                <w:tab w:val="left" w:pos="467"/>
              </w:tabs>
              <w:spacing w:before="107" w:after="0" w:line="259" w:lineRule="auto"/>
              <w:ind w:left="466" w:right="688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 Validasi Dokumen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Rekaman Master Uji Kompetensi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(MUK)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Pasca Asesmen</w:t>
            </w:r>
          </w:p>
          <w:p>
            <w:pPr>
              <w:pStyle w:val="15"/>
              <w:numPr>
                <w:ilvl w:val="0"/>
                <w:numId w:val="60"/>
              </w:numPr>
              <w:tabs>
                <w:tab w:val="left" w:pos="467"/>
              </w:tabs>
              <w:spacing w:before="106" w:after="0" w:line="351" w:lineRule="exact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84" w:hRule="atLeast"/>
        </w:trPr>
        <w:tc>
          <w:tcPr>
            <w:tcW w:w="826" w:type="dxa"/>
          </w:tcPr>
          <w:p>
            <w:pPr>
              <w:pStyle w:val="15"/>
              <w:spacing w:line="292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987" w:type="dxa"/>
          </w:tcPr>
          <w:p>
            <w:pPr>
              <w:pStyle w:val="15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Asesor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Verifikator</w:t>
            </w:r>
          </w:p>
        </w:tc>
        <w:tc>
          <w:tcPr>
            <w:tcW w:w="4365" w:type="dxa"/>
          </w:tcPr>
          <w:p>
            <w:pPr>
              <w:pStyle w:val="15"/>
              <w:numPr>
                <w:ilvl w:val="0"/>
                <w:numId w:val="61"/>
              </w:numPr>
              <w:tabs>
                <w:tab w:val="left" w:pos="467"/>
              </w:tabs>
              <w:spacing w:before="0" w:after="0" w:line="278" w:lineRule="auto"/>
              <w:ind w:left="466" w:right="1286" w:hanging="361"/>
              <w:jc w:val="left"/>
              <w:rPr>
                <w:sz w:val="24"/>
              </w:rPr>
            </w:pPr>
            <w:r>
              <w:rPr>
                <w:sz w:val="24"/>
              </w:rPr>
              <w:t>Menerima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tugas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Administrator LSP</w:t>
            </w:r>
          </w:p>
          <w:p>
            <w:pPr>
              <w:pStyle w:val="15"/>
              <w:numPr>
                <w:ilvl w:val="0"/>
                <w:numId w:val="61"/>
              </w:numPr>
              <w:tabs>
                <w:tab w:val="left" w:pos="467"/>
              </w:tabs>
              <w:spacing w:before="0" w:after="0" w:line="276" w:lineRule="auto"/>
              <w:ind w:left="466" w:right="730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 Verifikasi Tempat Uji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Kompetensi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(TUK)</w:t>
            </w:r>
          </w:p>
          <w:p>
            <w:pPr>
              <w:pStyle w:val="15"/>
              <w:numPr>
                <w:ilvl w:val="0"/>
                <w:numId w:val="61"/>
              </w:numPr>
              <w:tabs>
                <w:tab w:val="left" w:pos="467"/>
              </w:tabs>
              <w:spacing w:before="0" w:after="0" w:line="240" w:lineRule="auto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28" w:hRule="atLeast"/>
        </w:trPr>
        <w:tc>
          <w:tcPr>
            <w:tcW w:w="826" w:type="dxa"/>
          </w:tcPr>
          <w:p>
            <w:pPr>
              <w:pStyle w:val="15"/>
              <w:spacing w:line="292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987" w:type="dxa"/>
          </w:tcPr>
          <w:p>
            <w:pPr>
              <w:pStyle w:val="15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Ketua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LSP</w:t>
            </w:r>
          </w:p>
        </w:tc>
        <w:tc>
          <w:tcPr>
            <w:tcW w:w="4365" w:type="dxa"/>
          </w:tcPr>
          <w:p>
            <w:pPr>
              <w:pStyle w:val="15"/>
              <w:numPr>
                <w:ilvl w:val="0"/>
                <w:numId w:val="62"/>
              </w:numPr>
              <w:tabs>
                <w:tab w:val="left" w:pos="467"/>
              </w:tabs>
              <w:spacing w:before="91" w:after="0" w:line="240" w:lineRule="auto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Sebagai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owner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</w:p>
          <w:p>
            <w:pPr>
              <w:pStyle w:val="15"/>
              <w:numPr>
                <w:ilvl w:val="0"/>
                <w:numId w:val="62"/>
              </w:numPr>
              <w:tabs>
                <w:tab w:val="left" w:pos="467"/>
              </w:tabs>
              <w:spacing w:before="96" w:after="0" w:line="240" w:lineRule="auto"/>
              <w:ind w:left="4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</w:p>
          <w:p>
            <w:pPr>
              <w:pStyle w:val="15"/>
              <w:numPr>
                <w:ilvl w:val="0"/>
                <w:numId w:val="62"/>
              </w:numPr>
              <w:tabs>
                <w:tab w:val="left" w:pos="467"/>
              </w:tabs>
              <w:spacing w:before="96" w:after="0" w:line="240" w:lineRule="auto"/>
              <w:ind w:left="466" w:right="629" w:hanging="361"/>
              <w:jc w:val="left"/>
              <w:rPr>
                <w:sz w:val="24"/>
              </w:rPr>
            </w:pPr>
            <w:r>
              <w:rPr>
                <w:sz w:val="24"/>
              </w:rPr>
              <w:t>Melakukan persetujuan/approval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elektronik</w:t>
            </w:r>
          </w:p>
        </w:tc>
      </w:tr>
    </w:tbl>
    <w:p>
      <w:pPr>
        <w:pStyle w:val="5"/>
        <w:spacing w:before="7"/>
        <w:rPr>
          <w:rFonts w:ascii="Times New Roman"/>
          <w:i/>
          <w:sz w:val="9"/>
        </w:rPr>
      </w:pPr>
    </w:p>
    <w:p>
      <w:pPr>
        <w:pStyle w:val="14"/>
        <w:numPr>
          <w:ilvl w:val="2"/>
          <w:numId w:val="8"/>
        </w:numPr>
        <w:tabs>
          <w:tab w:val="left" w:pos="1012"/>
        </w:tabs>
        <w:spacing w:before="90" w:after="42" w:line="240" w:lineRule="auto"/>
        <w:ind w:left="1011" w:right="0" w:hanging="361"/>
        <w:jc w:val="left"/>
        <w:rPr>
          <w:rFonts w:ascii="Times New Roman"/>
          <w:sz w:val="24"/>
        </w:rPr>
      </w:pPr>
      <w:bookmarkStart w:id="30" w:name="_bookmark15"/>
      <w:bookmarkEnd w:id="30"/>
      <w:bookmarkStart w:id="31" w:name="_bookmark15"/>
      <w:bookmarkEnd w:id="31"/>
      <w:r>
        <w:rPr>
          <w:rFonts w:ascii="Times New Roman"/>
          <w:sz w:val="24"/>
        </w:rPr>
        <w:t>Kebutuhan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Integrasi</w:t>
      </w:r>
    </w:p>
    <w:tbl>
      <w:tblPr>
        <w:tblStyle w:val="4"/>
        <w:tblW w:w="0" w:type="auto"/>
        <w:tblInd w:w="65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6"/>
        <w:gridCol w:w="5868"/>
        <w:gridCol w:w="157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26" w:type="dxa"/>
          </w:tcPr>
          <w:p>
            <w:pPr>
              <w:pStyle w:val="15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Req. No</w:t>
            </w:r>
          </w:p>
        </w:tc>
        <w:tc>
          <w:tcPr>
            <w:tcW w:w="5868" w:type="dxa"/>
          </w:tcPr>
          <w:p>
            <w:pPr>
              <w:pStyle w:val="15"/>
              <w:spacing w:before="100"/>
              <w:ind w:left="2457" w:right="24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  <w:tc>
          <w:tcPr>
            <w:tcW w:w="1575" w:type="dxa"/>
          </w:tcPr>
          <w:p>
            <w:pPr>
              <w:pStyle w:val="15"/>
              <w:spacing w:before="100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Klasifikasi</w:t>
            </w:r>
          </w:p>
        </w:tc>
      </w:tr>
    </w:tbl>
    <w:p>
      <w:pPr>
        <w:spacing w:after="0"/>
        <w:rPr>
          <w:sz w:val="24"/>
        </w:rPr>
        <w:sectPr>
          <w:headerReference r:id="rId37" w:type="default"/>
          <w:footerReference r:id="rId38" w:type="default"/>
          <w:pgSz w:w="11910" w:h="16840"/>
          <w:pgMar w:top="2460" w:right="920" w:bottom="1400" w:left="1240" w:header="1061" w:footer="1219" w:gutter="0"/>
          <w:cols w:space="720" w:num="1"/>
        </w:sectPr>
      </w:pPr>
    </w:p>
    <w:p>
      <w:pPr>
        <w:pStyle w:val="5"/>
        <w:spacing w:before="10"/>
        <w:rPr>
          <w:rFonts w:ascii="Times New Roman"/>
          <w:sz w:val="25"/>
        </w:rPr>
      </w:pPr>
    </w:p>
    <w:tbl>
      <w:tblPr>
        <w:tblStyle w:val="4"/>
        <w:tblW w:w="0" w:type="auto"/>
        <w:tblInd w:w="65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6"/>
        <w:gridCol w:w="5868"/>
        <w:gridCol w:w="157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112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ITG-01</w:t>
            </w:r>
          </w:p>
        </w:tc>
        <w:tc>
          <w:tcPr>
            <w:tcW w:w="5868" w:type="dxa"/>
          </w:tcPr>
          <w:p>
            <w:pPr>
              <w:pStyle w:val="15"/>
              <w:spacing w:before="100" w:line="276" w:lineRule="auto"/>
              <w:ind w:left="99" w:right="196"/>
              <w:jc w:val="both"/>
              <w:rPr>
                <w:sz w:val="24"/>
              </w:rPr>
            </w:pPr>
            <w:r>
              <w:rPr>
                <w:sz w:val="24"/>
              </w:rPr>
              <w:t>Menggunakan beberapa services dari API yang ada di Bio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Farma untuk proses login, hak akses, struktur organisasi,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dll</w:t>
            </w:r>
          </w:p>
        </w:tc>
        <w:tc>
          <w:tcPr>
            <w:tcW w:w="1575" w:type="dxa"/>
          </w:tcPr>
          <w:p>
            <w:pPr>
              <w:pStyle w:val="15"/>
              <w:spacing w:before="100"/>
              <w:ind w:left="99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7" w:hRule="atLeast"/>
        </w:trPr>
        <w:tc>
          <w:tcPr>
            <w:tcW w:w="112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ITG-02</w:t>
            </w:r>
          </w:p>
        </w:tc>
        <w:tc>
          <w:tcPr>
            <w:tcW w:w="5868" w:type="dxa"/>
          </w:tcPr>
          <w:p>
            <w:pPr>
              <w:pStyle w:val="15"/>
              <w:spacing w:before="100" w:line="276" w:lineRule="auto"/>
              <w:ind w:left="99" w:right="223"/>
              <w:rPr>
                <w:sz w:val="24"/>
              </w:rPr>
            </w:pPr>
            <w:r>
              <w:rPr>
                <w:sz w:val="24"/>
              </w:rPr>
              <w:t>Sistem dapat terintegrasi dengan aplikasi HC 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mengakomodir data-data HC yang dibutuhkan 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aplikasi Contoh Data Karyawan, Data Pelatihan , data PQ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Karyawan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Kompetensi Karyawan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dll.</w:t>
            </w:r>
          </w:p>
        </w:tc>
        <w:tc>
          <w:tcPr>
            <w:tcW w:w="1575" w:type="dxa"/>
          </w:tcPr>
          <w:p>
            <w:pPr>
              <w:pStyle w:val="15"/>
              <w:spacing w:before="100"/>
              <w:ind w:left="99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</w:tbl>
    <w:p>
      <w:pPr>
        <w:pStyle w:val="5"/>
        <w:spacing w:before="7"/>
        <w:rPr>
          <w:rFonts w:ascii="Times New Roman"/>
          <w:sz w:val="9"/>
        </w:rPr>
      </w:pPr>
    </w:p>
    <w:p>
      <w:pPr>
        <w:pStyle w:val="14"/>
        <w:numPr>
          <w:ilvl w:val="2"/>
          <w:numId w:val="8"/>
        </w:numPr>
        <w:tabs>
          <w:tab w:val="left" w:pos="1012"/>
        </w:tabs>
        <w:spacing w:before="90" w:after="42" w:line="240" w:lineRule="auto"/>
        <w:ind w:left="1011" w:right="0" w:hanging="361"/>
        <w:jc w:val="left"/>
        <w:rPr>
          <w:rFonts w:ascii="Times New Roman"/>
          <w:i/>
          <w:sz w:val="24"/>
        </w:rPr>
      </w:pPr>
      <w:bookmarkStart w:id="32" w:name="_bookmark16"/>
      <w:bookmarkEnd w:id="32"/>
      <w:bookmarkStart w:id="33" w:name="_bookmark16"/>
      <w:bookmarkEnd w:id="33"/>
      <w:r>
        <w:rPr>
          <w:rFonts w:ascii="Times New Roman"/>
          <w:sz w:val="24"/>
        </w:rPr>
        <w:t>Rekomendasi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Technology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Stack</w:t>
      </w:r>
    </w:p>
    <w:tbl>
      <w:tblPr>
        <w:tblStyle w:val="4"/>
        <w:tblW w:w="0" w:type="auto"/>
        <w:tblInd w:w="671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14"/>
        <w:gridCol w:w="6431"/>
        <w:gridCol w:w="131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Req. No</w:t>
            </w:r>
          </w:p>
        </w:tc>
        <w:tc>
          <w:tcPr>
            <w:tcW w:w="6431" w:type="dxa"/>
          </w:tcPr>
          <w:p>
            <w:pPr>
              <w:pStyle w:val="15"/>
              <w:spacing w:before="100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  <w:tc>
          <w:tcPr>
            <w:tcW w:w="1310" w:type="dxa"/>
          </w:tcPr>
          <w:p>
            <w:pPr>
              <w:pStyle w:val="15"/>
              <w:spacing w:before="100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Klasifikasi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97"/>
              <w:rPr>
                <w:sz w:val="24"/>
              </w:rPr>
            </w:pPr>
            <w:r>
              <w:rPr>
                <w:sz w:val="24"/>
              </w:rPr>
              <w:t>RTS-01</w:t>
            </w:r>
          </w:p>
        </w:tc>
        <w:tc>
          <w:tcPr>
            <w:tcW w:w="6431" w:type="dxa"/>
          </w:tcPr>
          <w:p>
            <w:pPr>
              <w:pStyle w:val="15"/>
              <w:spacing w:before="100" w:line="276" w:lineRule="auto"/>
              <w:ind w:left="100" w:right="149"/>
              <w:rPr>
                <w:sz w:val="24"/>
              </w:rPr>
            </w:pPr>
            <w:r>
              <w:rPr>
                <w:sz w:val="24"/>
              </w:rPr>
              <w:t>Menggunakan arsitektur monolitik dengan memisahkan antara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frontend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backend</w:t>
            </w:r>
          </w:p>
        </w:tc>
        <w:tc>
          <w:tcPr>
            <w:tcW w:w="1310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5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97"/>
              <w:rPr>
                <w:sz w:val="24"/>
              </w:rPr>
            </w:pPr>
            <w:r>
              <w:rPr>
                <w:sz w:val="24"/>
              </w:rPr>
              <w:t>RTS-02</w:t>
            </w:r>
          </w:p>
        </w:tc>
        <w:tc>
          <w:tcPr>
            <w:tcW w:w="6431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commentRangeStart w:id="23"/>
            <w:r>
              <w:rPr>
                <w:sz w:val="24"/>
              </w:rPr>
              <w:t>Menggunakan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</w:p>
          <w:p>
            <w:pPr>
              <w:pStyle w:val="15"/>
              <w:spacing w:before="45"/>
              <w:ind w:left="100"/>
              <w:rPr>
                <w:i/>
                <w:sz w:val="24"/>
              </w:rPr>
            </w:pPr>
            <w:r>
              <w:rPr>
                <w:i/>
                <w:sz w:val="24"/>
              </w:rPr>
              <w:t>backend</w:t>
            </w:r>
            <w:commentRangeEnd w:id="23"/>
            <w:r>
              <w:commentReference w:id="23"/>
            </w:r>
          </w:p>
        </w:tc>
        <w:tc>
          <w:tcPr>
            <w:tcW w:w="1310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97"/>
              <w:rPr>
                <w:sz w:val="24"/>
              </w:rPr>
            </w:pPr>
            <w:r>
              <w:rPr>
                <w:sz w:val="24"/>
              </w:rPr>
              <w:t>RTS-03</w:t>
            </w:r>
          </w:p>
        </w:tc>
        <w:tc>
          <w:tcPr>
            <w:tcW w:w="6431" w:type="dxa"/>
          </w:tcPr>
          <w:p>
            <w:pPr>
              <w:pStyle w:val="15"/>
              <w:spacing w:before="100"/>
              <w:ind w:left="100"/>
              <w:rPr>
                <w:i/>
                <w:sz w:val="24"/>
              </w:rPr>
            </w:pPr>
            <w:commentRangeStart w:id="24"/>
            <w:r>
              <w:rPr>
                <w:sz w:val="24"/>
              </w:rPr>
              <w:t>Menggunakan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i/>
                <w:sz w:val="24"/>
              </w:rPr>
              <w:t>frontend</w:t>
            </w:r>
            <w:commentRangeEnd w:id="24"/>
            <w:r>
              <w:commentReference w:id="24"/>
            </w:r>
          </w:p>
        </w:tc>
        <w:tc>
          <w:tcPr>
            <w:tcW w:w="1310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214" w:type="dxa"/>
          </w:tcPr>
          <w:p>
            <w:pPr>
              <w:pStyle w:val="15"/>
              <w:spacing w:before="100"/>
              <w:ind w:left="97"/>
              <w:rPr>
                <w:sz w:val="24"/>
              </w:rPr>
            </w:pPr>
            <w:r>
              <w:rPr>
                <w:sz w:val="24"/>
              </w:rPr>
              <w:t>RTS-04</w:t>
            </w:r>
          </w:p>
        </w:tc>
        <w:tc>
          <w:tcPr>
            <w:tcW w:w="6431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Menggunakan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PostgreSQL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1310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</w:tbl>
    <w:p>
      <w:pPr>
        <w:pStyle w:val="14"/>
        <w:numPr>
          <w:ilvl w:val="2"/>
          <w:numId w:val="8"/>
        </w:numPr>
        <w:tabs>
          <w:tab w:val="left" w:pos="1012"/>
        </w:tabs>
        <w:spacing w:before="200" w:after="0" w:line="240" w:lineRule="auto"/>
        <w:ind w:left="1011" w:right="0" w:hanging="361"/>
        <w:jc w:val="left"/>
        <w:rPr>
          <w:rFonts w:ascii="Times New Roman"/>
          <w:sz w:val="24"/>
        </w:rPr>
      </w:pPr>
      <w:bookmarkStart w:id="34" w:name="_bookmark17"/>
      <w:bookmarkEnd w:id="34"/>
      <w:bookmarkStart w:id="35" w:name="_bookmark17"/>
      <w:bookmarkEnd w:id="35"/>
      <w:r>
        <w:rPr>
          <w:rFonts w:ascii="Times New Roman"/>
          <w:sz w:val="24"/>
        </w:rPr>
        <w:t>Kebutuhan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Infrastruktur</w:t>
      </w:r>
    </w:p>
    <w:p>
      <w:pPr>
        <w:pStyle w:val="5"/>
        <w:spacing w:before="42"/>
        <w:ind w:left="1011"/>
      </w:pPr>
      <w:r>
        <w:t>Berikut</w:t>
      </w:r>
      <w:r>
        <w:rPr>
          <w:spacing w:val="-3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konsep</w:t>
      </w:r>
      <w:r>
        <w:rPr>
          <w:spacing w:val="-3"/>
        </w:rPr>
        <w:t xml:space="preserve"> </w:t>
      </w:r>
      <w:r>
        <w:t>infrastruktur</w:t>
      </w:r>
      <w:r>
        <w:rPr>
          <w:spacing w:val="-3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dibutuhkan:</w:t>
      </w:r>
    </w:p>
    <w:p>
      <w:pPr>
        <w:spacing w:after="0"/>
        <w:sectPr>
          <w:pgSz w:w="11910" w:h="16840"/>
          <w:pgMar w:top="2460" w:right="920" w:bottom="1580" w:left="1240" w:header="1061" w:footer="1219" w:gutter="0"/>
          <w:cols w:space="720" w:num="1"/>
        </w:sectPr>
      </w:pPr>
      <w:bookmarkStart w:id="50" w:name="_GoBack"/>
      <w:bookmarkEnd w:id="50"/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16"/>
        </w:rPr>
      </w:pPr>
    </w:p>
    <w:p>
      <w:pPr>
        <w:pStyle w:val="5"/>
        <w:ind w:left="1139"/>
        <w:rPr>
          <w:sz w:val="20"/>
        </w:rPr>
      </w:pPr>
      <w:r>
        <w:rPr>
          <w:sz w:val="20"/>
        </w:rPr>
        <w:drawing>
          <wp:inline distT="0" distB="0" distL="0" distR="0">
            <wp:extent cx="4779010" cy="5001260"/>
            <wp:effectExtent l="0" t="0" r="0" b="0"/>
            <wp:docPr id="4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8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177" cy="50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rPr>
          <w:sz w:val="11"/>
        </w:rPr>
      </w:pPr>
    </w:p>
    <w:tbl>
      <w:tblPr>
        <w:tblStyle w:val="4"/>
        <w:tblW w:w="0" w:type="auto"/>
        <w:tblInd w:w="6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9"/>
        <w:gridCol w:w="6542"/>
        <w:gridCol w:w="130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09" w:type="dxa"/>
          </w:tcPr>
          <w:p>
            <w:pPr>
              <w:pStyle w:val="15"/>
              <w:spacing w:before="100"/>
              <w:ind w:left="186"/>
              <w:rPr>
                <w:b/>
                <w:sz w:val="24"/>
              </w:rPr>
            </w:pPr>
            <w:r>
              <w:rPr>
                <w:b/>
                <w:sz w:val="24"/>
              </w:rPr>
              <w:t>Req.No</w:t>
            </w:r>
          </w:p>
        </w:tc>
        <w:tc>
          <w:tcPr>
            <w:tcW w:w="6542" w:type="dxa"/>
          </w:tcPr>
          <w:p>
            <w:pPr>
              <w:pStyle w:val="15"/>
              <w:spacing w:before="100"/>
              <w:ind w:left="2795" w:right="27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  <w:tc>
          <w:tcPr>
            <w:tcW w:w="1306" w:type="dxa"/>
          </w:tcPr>
          <w:p>
            <w:pPr>
              <w:pStyle w:val="15"/>
              <w:spacing w:before="100"/>
              <w:ind w:left="137" w:right="1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Klasifikasi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09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INF-01</w:t>
            </w:r>
          </w:p>
        </w:tc>
        <w:tc>
          <w:tcPr>
            <w:tcW w:w="6542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Menggunakan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Container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Based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</w:p>
        </w:tc>
        <w:tc>
          <w:tcPr>
            <w:tcW w:w="1306" w:type="dxa"/>
          </w:tcPr>
          <w:p>
            <w:pPr>
              <w:pStyle w:val="15"/>
              <w:spacing w:before="100"/>
              <w:ind w:left="137" w:right="121"/>
              <w:jc w:val="center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09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INF-02</w:t>
            </w:r>
          </w:p>
        </w:tc>
        <w:tc>
          <w:tcPr>
            <w:tcW w:w="6542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i/>
                <w:sz w:val="24"/>
              </w:rPr>
              <w:t>Kubernetes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Kubernetes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1306" w:type="dxa"/>
          </w:tcPr>
          <w:p>
            <w:pPr>
              <w:pStyle w:val="15"/>
              <w:spacing w:before="100"/>
              <w:ind w:left="137" w:right="121"/>
              <w:jc w:val="center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109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INF-03</w:t>
            </w:r>
          </w:p>
        </w:tc>
        <w:tc>
          <w:tcPr>
            <w:tcW w:w="6542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i/>
                <w:sz w:val="24"/>
              </w:rPr>
              <w:t>SQL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Engine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</w:p>
        </w:tc>
        <w:tc>
          <w:tcPr>
            <w:tcW w:w="1306" w:type="dxa"/>
          </w:tcPr>
          <w:p>
            <w:pPr>
              <w:pStyle w:val="15"/>
              <w:spacing w:before="100"/>
              <w:ind w:left="137" w:right="121"/>
              <w:jc w:val="center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09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INF-04</w:t>
            </w:r>
          </w:p>
        </w:tc>
        <w:tc>
          <w:tcPr>
            <w:tcW w:w="6542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i/>
                <w:sz w:val="24"/>
              </w:rPr>
              <w:t>Storage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1306" w:type="dxa"/>
          </w:tcPr>
          <w:p>
            <w:pPr>
              <w:pStyle w:val="15"/>
              <w:spacing w:before="100"/>
              <w:ind w:left="137" w:right="121"/>
              <w:jc w:val="center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09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INF-05</w:t>
            </w:r>
          </w:p>
        </w:tc>
        <w:tc>
          <w:tcPr>
            <w:tcW w:w="6542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i/>
                <w:sz w:val="24"/>
              </w:rPr>
              <w:t>Container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Registry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Container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Registry</w:t>
            </w:r>
          </w:p>
        </w:tc>
        <w:tc>
          <w:tcPr>
            <w:tcW w:w="1306" w:type="dxa"/>
          </w:tcPr>
          <w:p>
            <w:pPr>
              <w:pStyle w:val="15"/>
              <w:spacing w:before="100"/>
              <w:ind w:left="137" w:right="121"/>
              <w:jc w:val="center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</w:tbl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26"/>
        </w:rPr>
      </w:pPr>
      <w:r>
        <w:pict>
          <v:group id="_x0000_s1094" o:spid="_x0000_s1094" o:spt="203" style="position:absolute;left:0pt;margin-left:72pt;margin-top:17.9pt;height:24.95pt;width:460.3pt;mso-position-horizontal-relative:page;mso-wrap-distance-bottom:0pt;mso-wrap-distance-top:0pt;z-index:-251595776;mso-width-relative:page;mso-height-relative:page;" coordorigin="1440,358" coordsize="9206,499">
            <o:lock v:ext="edit"/>
            <v:rect id="_x0000_s1095" o:spid="_x0000_s1095" o:spt="1" style="position:absolute;left:1440;top:814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96" o:spid="_x0000_s1096" o:spt="75" type="#_x0000_t75" style="position:absolute;left:9261;top:358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sz w:val="26"/>
        </w:rPr>
        <w:sectPr>
          <w:headerReference r:id="rId39" w:type="default"/>
          <w:footerReference r:id="rId40" w:type="default"/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4"/>
      </w:pPr>
    </w:p>
    <w:tbl>
      <w:tblPr>
        <w:tblStyle w:val="4"/>
        <w:tblW w:w="0" w:type="auto"/>
        <w:tblInd w:w="626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9"/>
        <w:gridCol w:w="6542"/>
        <w:gridCol w:w="130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1109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INF-06</w:t>
            </w:r>
          </w:p>
        </w:tc>
        <w:tc>
          <w:tcPr>
            <w:tcW w:w="6542" w:type="dxa"/>
          </w:tcPr>
          <w:p>
            <w:pPr>
              <w:pStyle w:val="15"/>
              <w:spacing w:before="100" w:line="276" w:lineRule="auto"/>
              <w:ind w:left="100" w:right="78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Server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menerapkan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desain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arsitektur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Failover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-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</w:t>
            </w:r>
            <w:r>
              <w:rPr>
                <w:i/>
                <w:spacing w:val="-1"/>
                <w:sz w:val="24"/>
              </w:rPr>
              <w:t>High</w:t>
            </w:r>
            <w:r>
              <w:rPr>
                <w:i/>
                <w:spacing w:val="-12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Availability)</w:t>
            </w:r>
            <w:r>
              <w:rPr>
                <w:i/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menghindari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kegagalan sistem.</w:t>
            </w:r>
          </w:p>
        </w:tc>
        <w:tc>
          <w:tcPr>
            <w:tcW w:w="1306" w:type="dxa"/>
          </w:tcPr>
          <w:p>
            <w:pPr>
              <w:pStyle w:val="15"/>
              <w:spacing w:before="100"/>
              <w:ind w:left="137" w:right="121"/>
              <w:jc w:val="center"/>
              <w:rPr>
                <w:sz w:val="24"/>
              </w:rPr>
            </w:pPr>
            <w:r>
              <w:rPr>
                <w:sz w:val="24"/>
              </w:rPr>
              <w:t>Teknikal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11" w:hRule="atLeast"/>
        </w:trPr>
        <w:tc>
          <w:tcPr>
            <w:tcW w:w="1109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INF-07</w:t>
            </w:r>
          </w:p>
        </w:tc>
        <w:tc>
          <w:tcPr>
            <w:tcW w:w="6542" w:type="dxa"/>
          </w:tcPr>
          <w:p>
            <w:pPr>
              <w:pStyle w:val="15"/>
              <w:spacing w:before="100" w:line="276" w:lineRule="auto"/>
              <w:ind w:left="100" w:right="78"/>
              <w:jc w:val="both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kebutuhan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audit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tersedia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DR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(Disaster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Recovery)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disediakan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GCP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(Laporan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penyedia Cloud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(GCP)).</w:t>
            </w:r>
          </w:p>
        </w:tc>
        <w:tc>
          <w:tcPr>
            <w:tcW w:w="1306" w:type="dxa"/>
          </w:tcPr>
          <w:p>
            <w:pPr>
              <w:pStyle w:val="15"/>
              <w:spacing w:before="100"/>
              <w:ind w:left="137" w:right="119"/>
              <w:jc w:val="center"/>
              <w:rPr>
                <w:sz w:val="24"/>
              </w:rPr>
            </w:pPr>
            <w:r>
              <w:rPr>
                <w:sz w:val="24"/>
              </w:rPr>
              <w:t>GMP</w:t>
            </w:r>
          </w:p>
        </w:tc>
      </w:tr>
    </w:tbl>
    <w:p>
      <w:pPr>
        <w:pStyle w:val="5"/>
        <w:spacing w:before="1"/>
        <w:rPr>
          <w:sz w:val="9"/>
        </w:rPr>
      </w:pPr>
    </w:p>
    <w:p>
      <w:pPr>
        <w:pStyle w:val="14"/>
        <w:numPr>
          <w:ilvl w:val="2"/>
          <w:numId w:val="8"/>
        </w:numPr>
        <w:tabs>
          <w:tab w:val="left" w:pos="1012"/>
        </w:tabs>
        <w:spacing w:before="90" w:after="40" w:line="240" w:lineRule="auto"/>
        <w:ind w:left="1011" w:right="0" w:hanging="361"/>
        <w:jc w:val="left"/>
        <w:rPr>
          <w:rFonts w:ascii="Times New Roman"/>
          <w:i/>
          <w:sz w:val="24"/>
        </w:rPr>
      </w:pPr>
      <w:bookmarkStart w:id="36" w:name="_bookmark18"/>
      <w:bookmarkEnd w:id="36"/>
      <w:bookmarkStart w:id="37" w:name="_bookmark18"/>
      <w:bookmarkEnd w:id="37"/>
      <w:r>
        <w:rPr>
          <w:rFonts w:ascii="Times New Roman"/>
          <w:sz w:val="24"/>
        </w:rPr>
        <w:t>Kebutuhan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Security</w:t>
      </w:r>
    </w:p>
    <w:tbl>
      <w:tblPr>
        <w:tblStyle w:val="4"/>
        <w:tblW w:w="0" w:type="auto"/>
        <w:tblInd w:w="611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9"/>
        <w:gridCol w:w="6496"/>
        <w:gridCol w:w="130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1" w:hRule="atLeast"/>
        </w:trPr>
        <w:tc>
          <w:tcPr>
            <w:tcW w:w="1169" w:type="dxa"/>
          </w:tcPr>
          <w:p>
            <w:pPr>
              <w:pStyle w:val="15"/>
              <w:spacing w:before="100"/>
              <w:ind w:left="213"/>
              <w:rPr>
                <w:b/>
                <w:sz w:val="24"/>
              </w:rPr>
            </w:pPr>
            <w:r>
              <w:rPr>
                <w:b/>
                <w:sz w:val="24"/>
              </w:rPr>
              <w:t>Req.No</w:t>
            </w:r>
          </w:p>
        </w:tc>
        <w:tc>
          <w:tcPr>
            <w:tcW w:w="6496" w:type="dxa"/>
          </w:tcPr>
          <w:p>
            <w:pPr>
              <w:pStyle w:val="15"/>
              <w:spacing w:before="100"/>
              <w:ind w:left="2771" w:right="27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  <w:tc>
          <w:tcPr>
            <w:tcW w:w="1306" w:type="dxa"/>
          </w:tcPr>
          <w:p>
            <w:pPr>
              <w:pStyle w:val="15"/>
              <w:spacing w:before="100"/>
              <w:ind w:left="137" w:right="1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Klasifikasi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2" w:hRule="atLeast"/>
        </w:trPr>
        <w:tc>
          <w:tcPr>
            <w:tcW w:w="1169" w:type="dxa"/>
          </w:tcPr>
          <w:p>
            <w:pPr>
              <w:pStyle w:val="15"/>
              <w:spacing w:before="100"/>
              <w:ind w:left="97"/>
              <w:rPr>
                <w:sz w:val="24"/>
              </w:rPr>
            </w:pPr>
            <w:r>
              <w:rPr>
                <w:sz w:val="24"/>
              </w:rPr>
              <w:t>SCR-01</w:t>
            </w:r>
          </w:p>
        </w:tc>
        <w:tc>
          <w:tcPr>
            <w:tcW w:w="6496" w:type="dxa"/>
          </w:tcPr>
          <w:p>
            <w:pPr>
              <w:pStyle w:val="15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menerapkan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keamanan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menambahkan</w:t>
            </w:r>
          </w:p>
          <w:p>
            <w:pPr>
              <w:pStyle w:val="15"/>
              <w:spacing w:before="43"/>
              <w:ind w:left="100"/>
              <w:rPr>
                <w:sz w:val="24"/>
              </w:rPr>
            </w:pPr>
            <w:r>
              <w:rPr>
                <w:i/>
                <w:sz w:val="24"/>
              </w:rPr>
              <w:t>user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id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dan </w:t>
            </w:r>
            <w:r>
              <w:rPr>
                <w:i/>
                <w:sz w:val="24"/>
              </w:rPr>
              <w:t>password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validasi.</w:t>
            </w:r>
          </w:p>
        </w:tc>
        <w:tc>
          <w:tcPr>
            <w:tcW w:w="1306" w:type="dxa"/>
          </w:tcPr>
          <w:p>
            <w:pPr>
              <w:pStyle w:val="15"/>
              <w:spacing w:before="100"/>
              <w:ind w:left="137" w:right="118"/>
              <w:jc w:val="center"/>
              <w:rPr>
                <w:sz w:val="24"/>
              </w:rPr>
            </w:pPr>
            <w:r>
              <w:rPr>
                <w:sz w:val="24"/>
              </w:rPr>
              <w:t>GMP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5" w:hRule="atLeast"/>
        </w:trPr>
        <w:tc>
          <w:tcPr>
            <w:tcW w:w="1169" w:type="dxa"/>
          </w:tcPr>
          <w:p>
            <w:pPr>
              <w:pStyle w:val="15"/>
              <w:spacing w:before="100"/>
              <w:ind w:left="97"/>
              <w:rPr>
                <w:sz w:val="24"/>
              </w:rPr>
            </w:pPr>
            <w:r>
              <w:rPr>
                <w:sz w:val="24"/>
              </w:rPr>
              <w:t>SCR-01</w:t>
            </w:r>
          </w:p>
        </w:tc>
        <w:tc>
          <w:tcPr>
            <w:tcW w:w="6496" w:type="dxa"/>
          </w:tcPr>
          <w:p>
            <w:pPr>
              <w:pStyle w:val="15"/>
              <w:spacing w:before="100" w:line="278" w:lineRule="auto"/>
              <w:ind w:left="100"/>
              <w:rPr>
                <w:i/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menerapkan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konsep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akses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i/>
                <w:sz w:val="24"/>
              </w:rPr>
              <w:t>leveling</w:t>
            </w:r>
            <w:r>
              <w:rPr>
                <w:i/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dituangkan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User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Access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Matrix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(UAM).</w:t>
            </w:r>
          </w:p>
        </w:tc>
        <w:tc>
          <w:tcPr>
            <w:tcW w:w="1306" w:type="dxa"/>
          </w:tcPr>
          <w:p>
            <w:pPr>
              <w:pStyle w:val="15"/>
              <w:spacing w:before="100"/>
              <w:ind w:left="137" w:right="118"/>
              <w:jc w:val="center"/>
              <w:rPr>
                <w:sz w:val="24"/>
              </w:rPr>
            </w:pPr>
            <w:r>
              <w:rPr>
                <w:sz w:val="24"/>
              </w:rPr>
              <w:t>GMP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3" w:hRule="atLeast"/>
        </w:trPr>
        <w:tc>
          <w:tcPr>
            <w:tcW w:w="1169" w:type="dxa"/>
          </w:tcPr>
          <w:p>
            <w:pPr>
              <w:pStyle w:val="15"/>
              <w:spacing w:before="100"/>
              <w:ind w:left="97"/>
              <w:rPr>
                <w:sz w:val="24"/>
              </w:rPr>
            </w:pPr>
            <w:r>
              <w:rPr>
                <w:sz w:val="24"/>
              </w:rPr>
              <w:t>SCR-03</w:t>
            </w:r>
          </w:p>
        </w:tc>
        <w:tc>
          <w:tcPr>
            <w:tcW w:w="6496" w:type="dxa"/>
          </w:tcPr>
          <w:p>
            <w:pPr>
              <w:pStyle w:val="15"/>
              <w:spacing w:before="100" w:line="276" w:lineRule="auto"/>
              <w:ind w:left="100"/>
              <w:rPr>
                <w:sz w:val="24"/>
              </w:rPr>
            </w:pPr>
            <w:r>
              <w:rPr>
                <w:sz w:val="24"/>
              </w:rPr>
              <w:t>Sistem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mencatat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aktifitas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akses,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perubahan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(auditrail)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ketentuan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i/>
                <w:sz w:val="24"/>
              </w:rPr>
              <w:t>Data</w:t>
            </w:r>
            <w:r>
              <w:rPr>
                <w:i/>
                <w:spacing w:val="-9"/>
                <w:sz w:val="24"/>
              </w:rPr>
              <w:t xml:space="preserve"> </w:t>
            </w:r>
            <w:r>
              <w:rPr>
                <w:i/>
                <w:sz w:val="24"/>
              </w:rPr>
              <w:t>Integrity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(ALCOA+)</w:t>
            </w:r>
          </w:p>
        </w:tc>
        <w:tc>
          <w:tcPr>
            <w:tcW w:w="1306" w:type="dxa"/>
          </w:tcPr>
          <w:p>
            <w:pPr>
              <w:pStyle w:val="15"/>
              <w:spacing w:before="100"/>
              <w:ind w:left="137" w:right="118"/>
              <w:jc w:val="center"/>
              <w:rPr>
                <w:sz w:val="24"/>
              </w:rPr>
            </w:pPr>
            <w:r>
              <w:rPr>
                <w:sz w:val="24"/>
              </w:rPr>
              <w:t>GMP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5" w:hRule="atLeast"/>
        </w:trPr>
        <w:tc>
          <w:tcPr>
            <w:tcW w:w="1169" w:type="dxa"/>
          </w:tcPr>
          <w:p>
            <w:pPr>
              <w:pStyle w:val="15"/>
              <w:spacing w:before="100"/>
              <w:ind w:left="97"/>
              <w:rPr>
                <w:sz w:val="24"/>
              </w:rPr>
            </w:pPr>
            <w:r>
              <w:rPr>
                <w:sz w:val="24"/>
              </w:rPr>
              <w:t>SCR-04</w:t>
            </w:r>
          </w:p>
        </w:tc>
        <w:tc>
          <w:tcPr>
            <w:tcW w:w="6496" w:type="dxa"/>
          </w:tcPr>
          <w:p>
            <w:pPr>
              <w:pStyle w:val="15"/>
              <w:spacing w:before="100" w:line="276" w:lineRule="auto"/>
              <w:ind w:left="100"/>
              <w:rPr>
                <w:sz w:val="24"/>
              </w:rPr>
            </w:pPr>
            <w:r>
              <w:rPr>
                <w:sz w:val="24"/>
              </w:rPr>
              <w:t xml:space="preserve">Sebelum Go Live sistem harus sudah lakukan </w:t>
            </w:r>
            <w:r>
              <w:rPr>
                <w:i/>
                <w:sz w:val="24"/>
              </w:rPr>
              <w:t>Penetration testing</w:t>
            </w:r>
            <w:r>
              <w:rPr>
                <w:i/>
                <w:spacing w:val="-52"/>
                <w:sz w:val="24"/>
              </w:rPr>
              <w:t xml:space="preserve"> </w:t>
            </w:r>
            <w:r>
              <w:rPr>
                <w:i/>
                <w:sz w:val="24"/>
              </w:rPr>
              <w:t>(Pentest)</w:t>
            </w:r>
            <w:r>
              <w:rPr>
                <w:sz w:val="24"/>
              </w:rPr>
              <w:t>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baik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pihak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Bio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Farma.</w:t>
            </w:r>
          </w:p>
        </w:tc>
        <w:tc>
          <w:tcPr>
            <w:tcW w:w="1306" w:type="dxa"/>
          </w:tcPr>
          <w:p>
            <w:pPr>
              <w:pStyle w:val="15"/>
              <w:spacing w:before="100"/>
              <w:ind w:left="137" w:right="118"/>
              <w:jc w:val="center"/>
              <w:rPr>
                <w:sz w:val="24"/>
              </w:rPr>
            </w:pPr>
            <w:r>
              <w:rPr>
                <w:sz w:val="24"/>
              </w:rPr>
              <w:t>GMP</w:t>
            </w:r>
          </w:p>
        </w:tc>
      </w:tr>
    </w:tbl>
    <w:p>
      <w:pPr>
        <w:pStyle w:val="2"/>
        <w:numPr>
          <w:ilvl w:val="1"/>
          <w:numId w:val="8"/>
        </w:numPr>
        <w:tabs>
          <w:tab w:val="left" w:pos="633"/>
        </w:tabs>
        <w:spacing w:before="201" w:after="0" w:line="240" w:lineRule="auto"/>
        <w:ind w:left="632" w:right="0" w:hanging="433"/>
        <w:jc w:val="left"/>
      </w:pPr>
      <w:bookmarkStart w:id="38" w:name="_bookmark19"/>
      <w:bookmarkEnd w:id="38"/>
      <w:bookmarkStart w:id="39" w:name="_bookmark19"/>
      <w:bookmarkEnd w:id="39"/>
      <w:r>
        <w:t>Dokumen</w:t>
      </w:r>
      <w:r>
        <w:rPr>
          <w:spacing w:val="-7"/>
        </w:rPr>
        <w:t xml:space="preserve"> </w:t>
      </w:r>
      <w:r>
        <w:t>Keluaran</w:t>
      </w:r>
    </w:p>
    <w:p>
      <w:pPr>
        <w:pStyle w:val="5"/>
        <w:spacing w:before="43" w:line="276" w:lineRule="auto"/>
        <w:ind w:left="625"/>
      </w:pPr>
      <w:r>
        <w:rPr>
          <w:spacing w:val="-1"/>
        </w:rPr>
        <w:t>Dokumen</w:t>
      </w:r>
      <w:r>
        <w:rPr>
          <w:spacing w:val="-11"/>
        </w:rPr>
        <w:t xml:space="preserve"> </w:t>
      </w:r>
      <w:r>
        <w:t>proyek</w:t>
      </w:r>
      <w:r>
        <w:rPr>
          <w:spacing w:val="-14"/>
        </w:rPr>
        <w:t xml:space="preserve"> </w:t>
      </w:r>
      <w:r>
        <w:t>pengembangan</w:t>
      </w:r>
      <w:r>
        <w:rPr>
          <w:spacing w:val="-8"/>
        </w:rPr>
        <w:t xml:space="preserve"> </w:t>
      </w:r>
      <w:r>
        <w:t>aplikasi</w:t>
      </w:r>
      <w:r>
        <w:rPr>
          <w:spacing w:val="-10"/>
        </w:rPr>
        <w:t xml:space="preserve"> </w:t>
      </w:r>
      <w:r>
        <w:t>ini</w:t>
      </w:r>
      <w:r>
        <w:rPr>
          <w:spacing w:val="-10"/>
        </w:rPr>
        <w:t xml:space="preserve"> </w:t>
      </w:r>
      <w:r>
        <w:t>sesuai</w:t>
      </w:r>
      <w:r>
        <w:rPr>
          <w:spacing w:val="-10"/>
        </w:rPr>
        <w:t xml:space="preserve"> </w:t>
      </w:r>
      <w:r>
        <w:t>dengan</w:t>
      </w:r>
      <w:r>
        <w:rPr>
          <w:spacing w:val="32"/>
        </w:rPr>
        <w:t xml:space="preserve"> </w:t>
      </w:r>
      <w:r>
        <w:t>ketentuan</w:t>
      </w:r>
      <w:r>
        <w:rPr>
          <w:spacing w:val="-10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Pedoman</w:t>
      </w:r>
      <w:r>
        <w:rPr>
          <w:spacing w:val="-11"/>
        </w:rPr>
        <w:t xml:space="preserve"> </w:t>
      </w:r>
      <w:r>
        <w:t>dan</w:t>
      </w:r>
      <w:r>
        <w:rPr>
          <w:spacing w:val="-51"/>
        </w:rPr>
        <w:t xml:space="preserve"> </w:t>
      </w:r>
      <w:r>
        <w:t>prosedur</w:t>
      </w:r>
      <w:r>
        <w:rPr>
          <w:spacing w:val="-3"/>
        </w:rPr>
        <w:t xml:space="preserve"> </w:t>
      </w:r>
      <w:r>
        <w:t>baku</w:t>
      </w:r>
      <w:r>
        <w:rPr>
          <w:spacing w:val="-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berikut:</w:t>
      </w:r>
    </w:p>
    <w:p>
      <w:pPr>
        <w:pStyle w:val="14"/>
        <w:numPr>
          <w:ilvl w:val="2"/>
          <w:numId w:val="8"/>
        </w:numPr>
        <w:tabs>
          <w:tab w:val="left" w:pos="921"/>
        </w:tabs>
        <w:spacing w:before="0" w:after="0" w:line="291" w:lineRule="exact"/>
        <w:ind w:left="920" w:right="0" w:hanging="361"/>
        <w:jc w:val="left"/>
        <w:rPr>
          <w:sz w:val="24"/>
        </w:rPr>
      </w:pPr>
      <w:r>
        <w:rPr>
          <w:sz w:val="24"/>
        </w:rPr>
        <w:t>Tahap</w:t>
      </w:r>
      <w:r>
        <w:rPr>
          <w:spacing w:val="-3"/>
          <w:sz w:val="24"/>
        </w:rPr>
        <w:t xml:space="preserve"> </w:t>
      </w:r>
      <w:r>
        <w:rPr>
          <w:sz w:val="24"/>
        </w:rPr>
        <w:t>1:</w:t>
      </w:r>
      <w:r>
        <w:rPr>
          <w:spacing w:val="-3"/>
          <w:sz w:val="24"/>
        </w:rPr>
        <w:t xml:space="preserve"> </w:t>
      </w:r>
      <w:r>
        <w:rPr>
          <w:sz w:val="24"/>
        </w:rPr>
        <w:t>Persiapan</w:t>
      </w:r>
      <w:r>
        <w:rPr>
          <w:spacing w:val="-3"/>
          <w:sz w:val="24"/>
        </w:rPr>
        <w:t xml:space="preserve"> </w:t>
      </w:r>
      <w:r>
        <w:rPr>
          <w:sz w:val="24"/>
        </w:rPr>
        <w:t>(10%)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5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Project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Plan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User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Requirement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Specification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(URS)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Functional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(FS)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6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Functional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Risk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Assessment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(FRA)</w:t>
      </w:r>
    </w:p>
    <w:p>
      <w:pPr>
        <w:pStyle w:val="14"/>
        <w:numPr>
          <w:ilvl w:val="2"/>
          <w:numId w:val="8"/>
        </w:numPr>
        <w:tabs>
          <w:tab w:val="left" w:pos="921"/>
        </w:tabs>
        <w:spacing w:before="43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Tahap</w:t>
      </w:r>
      <w:r>
        <w:rPr>
          <w:spacing w:val="-3"/>
          <w:sz w:val="24"/>
        </w:rPr>
        <w:t xml:space="preserve"> </w:t>
      </w:r>
      <w:r>
        <w:rPr>
          <w:sz w:val="24"/>
        </w:rPr>
        <w:t>2: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(35%)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6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Functional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Design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(FDS)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Installation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Qualification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Protocol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Installation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Qualification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Report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5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Design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Qualification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Protocol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pict>
          <v:group id="_x0000_s1097" o:spid="_x0000_s1097" o:spt="203" style="position:absolute;left:0pt;margin-left:72pt;margin-top:22.5pt;height:24.95pt;width:472.75pt;mso-position-horizontal-relative:page;mso-wrap-distance-bottom:0pt;mso-wrap-distance-top:0pt;z-index:-251595776;mso-width-relative:page;mso-height-relative:page;" coordorigin="1440,451" coordsize="9455,499">
            <o:lock v:ext="edit"/>
            <v:rect id="_x0000_s1098" o:spid="_x0000_s1098" o:spt="1" style="position:absolute;left:1440;top:933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99" o:spid="_x0000_s1099" o:spt="75" type="#_x0000_t75" style="position:absolute;left:9510;top:450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w10:wrap type="topAndBottom"/>
          </v:group>
        </w:pict>
      </w:r>
      <w:r>
        <w:rPr>
          <w:i/>
          <w:sz w:val="24"/>
        </w:rPr>
        <w:t>Design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Qualification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Report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2460" w:right="920" w:bottom="1100" w:left="1240" w:header="1061" w:footer="916" w:gutter="0"/>
          <w:cols w:space="720" w:num="1"/>
        </w:sectPr>
      </w:pPr>
    </w:p>
    <w:p>
      <w:pPr>
        <w:pStyle w:val="5"/>
        <w:spacing w:before="1"/>
        <w:rPr>
          <w:i/>
          <w:sz w:val="20"/>
        </w:rPr>
      </w:pPr>
      <w:r>
        <w:pict>
          <v:group id="_x0000_s1100" o:spid="_x0000_s1100" o:spt="203" style="position:absolute;left:0pt;margin-left:72pt;margin-top:757.95pt;height:24.95pt;width:462.9pt;mso-position-horizontal-relative:page;mso-position-vertical-relative:page;z-index:251678720;mso-width-relative:page;mso-height-relative:page;" coordorigin="1440,15160" coordsize="9258,499">
            <o:lock v:ext="edit"/>
            <v:rect id="_x0000_s1101" o:spid="_x0000_s1101" o:spt="1" style="position:absolute;left:1440;top:15589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02" o:spid="_x0000_s1102" o:spt="75" type="#_x0000_t75" style="position:absolute;left:9313;top:15159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</v:group>
        </w:pict>
      </w:r>
    </w:p>
    <w:p>
      <w:pPr>
        <w:pStyle w:val="14"/>
        <w:numPr>
          <w:ilvl w:val="2"/>
          <w:numId w:val="8"/>
        </w:numPr>
        <w:tabs>
          <w:tab w:val="left" w:pos="921"/>
        </w:tabs>
        <w:spacing w:before="52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Tahap</w:t>
      </w:r>
      <w:r>
        <w:rPr>
          <w:spacing w:val="-3"/>
          <w:sz w:val="24"/>
        </w:rPr>
        <w:t xml:space="preserve"> </w:t>
      </w:r>
      <w:r>
        <w:rPr>
          <w:sz w:val="24"/>
        </w:rPr>
        <w:t>3:</w:t>
      </w:r>
      <w:r>
        <w:rPr>
          <w:spacing w:val="-3"/>
          <w:sz w:val="24"/>
        </w:rPr>
        <w:t xml:space="preserve"> </w:t>
      </w:r>
      <w:r>
        <w:rPr>
          <w:sz w:val="24"/>
        </w:rPr>
        <w:t>Validasi</w:t>
      </w:r>
      <w:r>
        <w:rPr>
          <w:spacing w:val="-1"/>
          <w:sz w:val="24"/>
        </w:rPr>
        <w:t xml:space="preserve"> </w:t>
      </w:r>
      <w:r>
        <w:rPr>
          <w:sz w:val="24"/>
        </w:rPr>
        <w:t>(25%)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Operation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Qualification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Protocol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5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Operation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Qualification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Report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Performance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Qualification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Protocol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Performance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Qualification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Report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6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Penetration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Report</w:t>
      </w:r>
    </w:p>
    <w:p>
      <w:pPr>
        <w:pStyle w:val="14"/>
        <w:numPr>
          <w:ilvl w:val="3"/>
          <w:numId w:val="8"/>
        </w:numPr>
        <w:tabs>
          <w:tab w:val="left" w:pos="1640"/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Load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Report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Web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Performance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Report</w:t>
      </w:r>
    </w:p>
    <w:p>
      <w:pPr>
        <w:pStyle w:val="14"/>
        <w:numPr>
          <w:ilvl w:val="2"/>
          <w:numId w:val="8"/>
        </w:numPr>
        <w:tabs>
          <w:tab w:val="left" w:pos="921"/>
        </w:tabs>
        <w:spacing w:before="46" w:after="0" w:line="240" w:lineRule="auto"/>
        <w:ind w:left="920" w:right="6580" w:hanging="921"/>
        <w:jc w:val="right"/>
        <w:rPr>
          <w:sz w:val="24"/>
        </w:rPr>
      </w:pPr>
      <w:r>
        <w:rPr>
          <w:sz w:val="24"/>
        </w:rPr>
        <w:t>Tahap</w:t>
      </w:r>
      <w:r>
        <w:rPr>
          <w:spacing w:val="-3"/>
          <w:sz w:val="24"/>
        </w:rPr>
        <w:t xml:space="preserve"> </w:t>
      </w:r>
      <w:r>
        <w:rPr>
          <w:sz w:val="24"/>
        </w:rPr>
        <w:t>4:</w:t>
      </w:r>
      <w:r>
        <w:rPr>
          <w:spacing w:val="-3"/>
          <w:sz w:val="24"/>
        </w:rPr>
        <w:t xml:space="preserve"> </w:t>
      </w:r>
      <w:r>
        <w:rPr>
          <w:sz w:val="24"/>
        </w:rPr>
        <w:t>Go-Live</w:t>
      </w:r>
      <w:r>
        <w:rPr>
          <w:spacing w:val="-4"/>
          <w:sz w:val="24"/>
        </w:rPr>
        <w:t xml:space="preserve"> </w:t>
      </w:r>
      <w:r>
        <w:rPr>
          <w:sz w:val="24"/>
        </w:rPr>
        <w:t>(20%)</w:t>
      </w:r>
    </w:p>
    <w:p>
      <w:pPr>
        <w:pStyle w:val="14"/>
        <w:numPr>
          <w:ilvl w:val="3"/>
          <w:numId w:val="8"/>
        </w:numPr>
        <w:tabs>
          <w:tab w:val="left" w:pos="360"/>
        </w:tabs>
        <w:spacing w:before="43" w:after="0" w:line="240" w:lineRule="auto"/>
        <w:ind w:left="1640" w:right="6679" w:hanging="1641"/>
        <w:jc w:val="right"/>
        <w:rPr>
          <w:i/>
          <w:sz w:val="24"/>
        </w:rPr>
      </w:pPr>
      <w:r>
        <w:rPr>
          <w:i/>
          <w:sz w:val="24"/>
        </w:rPr>
        <w:t>Softlive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Report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5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manual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Access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Matrix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Training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6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Installation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Qualification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Production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Report</w:t>
      </w:r>
    </w:p>
    <w:p>
      <w:pPr>
        <w:pStyle w:val="14"/>
        <w:numPr>
          <w:ilvl w:val="3"/>
          <w:numId w:val="8"/>
        </w:numPr>
        <w:tabs>
          <w:tab w:val="left" w:pos="1640"/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Development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Production</w:t>
      </w:r>
    </w:p>
    <w:p>
      <w:pPr>
        <w:pStyle w:val="14"/>
        <w:numPr>
          <w:ilvl w:val="2"/>
          <w:numId w:val="8"/>
        </w:numPr>
        <w:tabs>
          <w:tab w:val="left" w:pos="921"/>
        </w:tabs>
        <w:spacing w:before="45" w:after="0" w:line="240" w:lineRule="auto"/>
        <w:ind w:left="920" w:right="0" w:hanging="361"/>
        <w:jc w:val="left"/>
        <w:rPr>
          <w:sz w:val="24"/>
        </w:rPr>
      </w:pPr>
      <w:r>
        <w:rPr>
          <w:sz w:val="24"/>
        </w:rPr>
        <w:t>Tahap</w:t>
      </w:r>
      <w:r>
        <w:rPr>
          <w:spacing w:val="-3"/>
          <w:sz w:val="24"/>
        </w:rPr>
        <w:t xml:space="preserve"> </w:t>
      </w:r>
      <w:r>
        <w:rPr>
          <w:sz w:val="24"/>
        </w:rPr>
        <w:t>5:</w:t>
      </w:r>
      <w:r>
        <w:rPr>
          <w:spacing w:val="-2"/>
          <w:sz w:val="24"/>
        </w:rPr>
        <w:t xml:space="preserve"> </w:t>
      </w:r>
      <w:r>
        <w:rPr>
          <w:sz w:val="24"/>
        </w:rPr>
        <w:t>Pemeliharaan (10%)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3" w:after="0" w:line="240" w:lineRule="auto"/>
        <w:ind w:left="1640" w:right="0" w:hanging="361"/>
        <w:jc w:val="left"/>
        <w:rPr>
          <w:i/>
          <w:sz w:val="24"/>
        </w:rPr>
      </w:pPr>
      <w:r>
        <w:rPr>
          <w:i/>
          <w:sz w:val="24"/>
        </w:rPr>
        <w:t>Maintenance</w:t>
      </w:r>
    </w:p>
    <w:p>
      <w:pPr>
        <w:pStyle w:val="14"/>
        <w:numPr>
          <w:ilvl w:val="3"/>
          <w:numId w:val="8"/>
        </w:numPr>
        <w:tabs>
          <w:tab w:val="left" w:pos="1641"/>
        </w:tabs>
        <w:spacing w:before="43" w:after="0" w:line="240" w:lineRule="auto"/>
        <w:ind w:left="1640" w:right="7788" w:hanging="1641"/>
        <w:jc w:val="right"/>
        <w:rPr>
          <w:sz w:val="24"/>
        </w:rPr>
      </w:pPr>
      <w:r>
        <w:rPr>
          <w:sz w:val="24"/>
        </w:rPr>
        <w:t>PIR</w:t>
      </w:r>
    </w:p>
    <w:p>
      <w:pPr>
        <w:pStyle w:val="5"/>
        <w:spacing w:before="3"/>
        <w:rPr>
          <w:sz w:val="31"/>
        </w:rPr>
      </w:pPr>
    </w:p>
    <w:p>
      <w:pPr>
        <w:pStyle w:val="2"/>
        <w:numPr>
          <w:ilvl w:val="0"/>
          <w:numId w:val="6"/>
        </w:numPr>
        <w:tabs>
          <w:tab w:val="left" w:pos="508"/>
          <w:tab w:val="left" w:pos="633"/>
        </w:tabs>
        <w:spacing w:before="1" w:after="0" w:line="240" w:lineRule="auto"/>
        <w:ind w:left="632" w:right="7883" w:hanging="633"/>
        <w:jc w:val="right"/>
      </w:pPr>
      <w:bookmarkStart w:id="40" w:name="_bookmark20"/>
      <w:bookmarkEnd w:id="40"/>
      <w:bookmarkStart w:id="41" w:name="_bookmark20"/>
      <w:bookmarkEnd w:id="41"/>
      <w:r>
        <w:t>KUALIFIKASI</w:t>
      </w:r>
    </w:p>
    <w:p>
      <w:pPr>
        <w:pStyle w:val="2"/>
        <w:numPr>
          <w:ilvl w:val="1"/>
          <w:numId w:val="63"/>
        </w:numPr>
        <w:tabs>
          <w:tab w:val="left" w:pos="652"/>
        </w:tabs>
        <w:spacing w:before="43" w:after="0" w:line="240" w:lineRule="auto"/>
        <w:ind w:left="651" w:right="0" w:hanging="543"/>
        <w:jc w:val="both"/>
      </w:pPr>
      <w:bookmarkStart w:id="42" w:name="_bookmark21"/>
      <w:bookmarkEnd w:id="42"/>
      <w:bookmarkStart w:id="43" w:name="_bookmark21"/>
      <w:bookmarkEnd w:id="43"/>
      <w:r>
        <w:t>Kualifikasi</w:t>
      </w:r>
      <w:r>
        <w:rPr>
          <w:spacing w:val="-8"/>
        </w:rPr>
        <w:t xml:space="preserve"> </w:t>
      </w:r>
      <w:r>
        <w:t>Vendor</w:t>
      </w:r>
    </w:p>
    <w:p>
      <w:pPr>
        <w:pStyle w:val="14"/>
        <w:numPr>
          <w:ilvl w:val="2"/>
          <w:numId w:val="63"/>
        </w:numPr>
        <w:tabs>
          <w:tab w:val="left" w:pos="1012"/>
        </w:tabs>
        <w:spacing w:before="45" w:after="0" w:line="240" w:lineRule="auto"/>
        <w:ind w:left="1011" w:right="0" w:hanging="361"/>
        <w:jc w:val="both"/>
        <w:rPr>
          <w:sz w:val="24"/>
        </w:rPr>
      </w:pP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terdaftar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Rekanan</w:t>
      </w:r>
      <w:r>
        <w:rPr>
          <w:spacing w:val="-3"/>
          <w:sz w:val="24"/>
        </w:rPr>
        <w:t xml:space="preserve"> </w:t>
      </w:r>
      <w:r>
        <w:rPr>
          <w:sz w:val="24"/>
        </w:rPr>
        <w:t>Mampu</w:t>
      </w:r>
      <w:r>
        <w:rPr>
          <w:spacing w:val="-3"/>
          <w:sz w:val="24"/>
        </w:rPr>
        <w:t xml:space="preserve"> </w:t>
      </w:r>
      <w:r>
        <w:rPr>
          <w:sz w:val="24"/>
        </w:rPr>
        <w:t>(DRM)</w:t>
      </w:r>
      <w:r>
        <w:rPr>
          <w:spacing w:val="-1"/>
          <w:sz w:val="24"/>
        </w:rPr>
        <w:t xml:space="preserve"> </w:t>
      </w:r>
      <w:r>
        <w:rPr>
          <w:sz w:val="24"/>
        </w:rPr>
        <w:t>Bio</w:t>
      </w:r>
      <w:r>
        <w:rPr>
          <w:spacing w:val="-1"/>
          <w:sz w:val="24"/>
        </w:rPr>
        <w:t xml:space="preserve"> </w:t>
      </w:r>
      <w:r>
        <w:rPr>
          <w:sz w:val="24"/>
        </w:rPr>
        <w:t>Farma.</w:t>
      </w:r>
    </w:p>
    <w:p>
      <w:pPr>
        <w:pStyle w:val="14"/>
        <w:numPr>
          <w:ilvl w:val="2"/>
          <w:numId w:val="63"/>
        </w:numPr>
        <w:tabs>
          <w:tab w:val="left" w:pos="1012"/>
        </w:tabs>
        <w:spacing w:before="43" w:after="0" w:line="276" w:lineRule="auto"/>
        <w:ind w:left="1011" w:right="604" w:hanging="360"/>
        <w:jc w:val="both"/>
        <w:rPr>
          <w:sz w:val="24"/>
        </w:rPr>
      </w:pPr>
      <w:r>
        <w:rPr>
          <w:sz w:val="24"/>
        </w:rPr>
        <w:t>Memiliki pengalaman minimal selama 3 (tiga) tahun terakhir dalam pengembangan</w:t>
      </w:r>
      <w:r>
        <w:rPr>
          <w:spacing w:val="-52"/>
          <w:sz w:val="24"/>
        </w:rPr>
        <w:t xml:space="preserve"> </w:t>
      </w:r>
      <w:r>
        <w:rPr>
          <w:i/>
          <w:sz w:val="24"/>
        </w:rPr>
        <w:t>software</w:t>
      </w:r>
      <w:r>
        <w:rPr>
          <w:sz w:val="24"/>
        </w:rPr>
        <w:t>, diutamakan yang mempunyai pengalaman dalam pengembangan aplikasi</w:t>
      </w:r>
      <w:r>
        <w:rPr>
          <w:spacing w:val="-5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sudah</w:t>
      </w:r>
      <w:r>
        <w:rPr>
          <w:spacing w:val="-1"/>
          <w:sz w:val="24"/>
        </w:rPr>
        <w:t xml:space="preserve"> </w:t>
      </w:r>
      <w:r>
        <w:rPr>
          <w:sz w:val="24"/>
        </w:rPr>
        <w:t>pernah</w:t>
      </w:r>
      <w:r>
        <w:rPr>
          <w:spacing w:val="-1"/>
          <w:sz w:val="24"/>
        </w:rPr>
        <w:t xml:space="preserve"> </w:t>
      </w:r>
      <w:r>
        <w:rPr>
          <w:sz w:val="24"/>
        </w:rPr>
        <w:t>mengelola aplikasi LSP</w:t>
      </w:r>
      <w:r>
        <w:rPr>
          <w:spacing w:val="-1"/>
          <w:sz w:val="24"/>
        </w:rPr>
        <w:t xml:space="preserve"> </w:t>
      </w:r>
      <w:r>
        <w:rPr>
          <w:sz w:val="24"/>
        </w:rPr>
        <w:t>P2</w:t>
      </w:r>
      <w:r>
        <w:rPr>
          <w:spacing w:val="2"/>
          <w:sz w:val="24"/>
        </w:rPr>
        <w:t xml:space="preserve"> </w:t>
      </w:r>
      <w:r>
        <w:rPr>
          <w:sz w:val="24"/>
        </w:rPr>
        <w:t>dari BNSP.</w:t>
      </w:r>
    </w:p>
    <w:p>
      <w:pPr>
        <w:pStyle w:val="14"/>
        <w:numPr>
          <w:ilvl w:val="2"/>
          <w:numId w:val="63"/>
        </w:numPr>
        <w:tabs>
          <w:tab w:val="left" w:pos="1012"/>
        </w:tabs>
        <w:spacing w:before="0" w:after="0" w:line="293" w:lineRule="exact"/>
        <w:ind w:left="1011" w:right="0" w:hanging="361"/>
        <w:jc w:val="both"/>
        <w:rPr>
          <w:sz w:val="24"/>
        </w:rPr>
      </w:pPr>
      <w:r>
        <w:rPr>
          <w:sz w:val="24"/>
        </w:rPr>
        <w:t>Mampu</w:t>
      </w:r>
      <w:r>
        <w:rPr>
          <w:spacing w:val="-2"/>
          <w:sz w:val="24"/>
        </w:rPr>
        <w:t xml:space="preserve"> </w:t>
      </w:r>
      <w:r>
        <w:rPr>
          <w:sz w:val="24"/>
        </w:rPr>
        <w:t>menyediakan</w:t>
      </w:r>
      <w:r>
        <w:rPr>
          <w:spacing w:val="-4"/>
          <w:sz w:val="24"/>
        </w:rPr>
        <w:t xml:space="preserve"> </w:t>
      </w:r>
      <w:r>
        <w:rPr>
          <w:sz w:val="24"/>
        </w:rPr>
        <w:t>tenaga</w:t>
      </w:r>
      <w:r>
        <w:rPr>
          <w:spacing w:val="-3"/>
          <w:sz w:val="24"/>
        </w:rPr>
        <w:t xml:space="preserve"> </w:t>
      </w:r>
      <w:r>
        <w:rPr>
          <w:sz w:val="24"/>
        </w:rPr>
        <w:t>ahli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ruang</w:t>
      </w:r>
      <w:r>
        <w:rPr>
          <w:spacing w:val="-3"/>
          <w:sz w:val="24"/>
        </w:rPr>
        <w:t xml:space="preserve"> </w:t>
      </w:r>
      <w:r>
        <w:rPr>
          <w:sz w:val="24"/>
        </w:rPr>
        <w:t>lingkup</w:t>
      </w:r>
      <w:r>
        <w:rPr>
          <w:spacing w:val="-4"/>
          <w:sz w:val="24"/>
        </w:rPr>
        <w:t xml:space="preserve"> </w:t>
      </w:r>
      <w:r>
        <w:rPr>
          <w:sz w:val="24"/>
        </w:rPr>
        <w:t>pekerjaan.</w:t>
      </w:r>
    </w:p>
    <w:p>
      <w:pPr>
        <w:pStyle w:val="14"/>
        <w:numPr>
          <w:ilvl w:val="2"/>
          <w:numId w:val="63"/>
        </w:numPr>
        <w:tabs>
          <w:tab w:val="left" w:pos="1012"/>
        </w:tabs>
        <w:spacing w:before="46" w:after="0" w:line="240" w:lineRule="auto"/>
        <w:ind w:left="1011" w:right="0" w:hanging="361"/>
        <w:jc w:val="both"/>
        <w:rPr>
          <w:sz w:val="24"/>
        </w:rPr>
      </w:pPr>
      <w:r>
        <w:rPr>
          <w:sz w:val="24"/>
        </w:rPr>
        <w:t>Mampu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sesuai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ketentuan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berlaku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Bio</w:t>
      </w:r>
      <w:r>
        <w:rPr>
          <w:spacing w:val="-3"/>
          <w:sz w:val="24"/>
        </w:rPr>
        <w:t xml:space="preserve"> </w:t>
      </w:r>
      <w:r>
        <w:rPr>
          <w:sz w:val="24"/>
        </w:rPr>
        <w:t>Farma.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2460" w:right="920" w:bottom="1180" w:left="1240" w:header="1061" w:footer="916" w:gutter="0"/>
          <w:cols w:space="720" w:num="1"/>
        </w:sectPr>
      </w:pPr>
    </w:p>
    <w:p>
      <w:pPr>
        <w:pStyle w:val="5"/>
        <w:spacing w:before="9"/>
        <w:rPr>
          <w:sz w:val="18"/>
        </w:rPr>
      </w:pPr>
    </w:p>
    <w:p>
      <w:pPr>
        <w:pStyle w:val="2"/>
        <w:numPr>
          <w:ilvl w:val="1"/>
          <w:numId w:val="63"/>
        </w:numPr>
        <w:tabs>
          <w:tab w:val="left" w:pos="1012"/>
        </w:tabs>
        <w:spacing w:before="51" w:after="44" w:line="240" w:lineRule="auto"/>
        <w:ind w:left="1011" w:right="0" w:hanging="544"/>
        <w:jc w:val="left"/>
      </w:pPr>
      <w:bookmarkStart w:id="44" w:name="_bookmark22"/>
      <w:bookmarkEnd w:id="44"/>
      <w:bookmarkStart w:id="45" w:name="_bookmark22"/>
      <w:bookmarkEnd w:id="45"/>
      <w:r>
        <w:t>Kualifikasi</w:t>
      </w:r>
      <w:r>
        <w:rPr>
          <w:spacing w:val="-6"/>
        </w:rPr>
        <w:t xml:space="preserve"> </w:t>
      </w:r>
      <w:r>
        <w:t>Tenaga</w:t>
      </w:r>
      <w:r>
        <w:rPr>
          <w:spacing w:val="-5"/>
        </w:rPr>
        <w:t xml:space="preserve"> </w:t>
      </w:r>
      <w:r>
        <w:t>Ahli</w:t>
      </w:r>
    </w:p>
    <w:tbl>
      <w:tblPr>
        <w:tblStyle w:val="4"/>
        <w:tblW w:w="0" w:type="auto"/>
        <w:tblInd w:w="58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2"/>
        <w:gridCol w:w="1409"/>
        <w:gridCol w:w="1320"/>
        <w:gridCol w:w="1366"/>
        <w:gridCol w:w="3255"/>
        <w:gridCol w:w="1500"/>
        <w:gridCol w:w="3752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512" w:type="dxa"/>
            <w:tcBorders>
              <w:right w:val="single" w:color="000000" w:sz="4" w:space="0"/>
            </w:tcBorders>
          </w:tcPr>
          <w:p>
            <w:pPr>
              <w:pStyle w:val="15"/>
              <w:spacing w:line="267" w:lineRule="exact"/>
              <w:ind w:left="76" w:right="5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No.</w:t>
            </w:r>
          </w:p>
        </w:tc>
        <w:tc>
          <w:tcPr>
            <w:tcW w:w="1409" w:type="dxa"/>
            <w:tcBorders>
              <w:left w:val="single" w:color="000000" w:sz="4" w:space="0"/>
              <w:bottom w:val="single" w:color="000000" w:sz="6" w:space="0"/>
              <w:right w:val="single" w:color="000000" w:sz="4" w:space="0"/>
            </w:tcBorders>
          </w:tcPr>
          <w:p>
            <w:pPr>
              <w:pStyle w:val="15"/>
              <w:spacing w:line="267" w:lineRule="exact"/>
              <w:ind w:left="443"/>
              <w:rPr>
                <w:b/>
                <w:sz w:val="22"/>
              </w:rPr>
            </w:pPr>
            <w:r>
              <w:rPr>
                <w:b/>
                <w:sz w:val="22"/>
              </w:rPr>
              <w:t>Posisi</w:t>
            </w:r>
          </w:p>
        </w:tc>
        <w:tc>
          <w:tcPr>
            <w:tcW w:w="1320" w:type="dxa"/>
            <w:tcBorders>
              <w:left w:val="single" w:color="000000" w:sz="4" w:space="0"/>
              <w:bottom w:val="single" w:color="000000" w:sz="6" w:space="0"/>
              <w:right w:val="single" w:color="000000" w:sz="4" w:space="0"/>
            </w:tcBorders>
          </w:tcPr>
          <w:p>
            <w:pPr>
              <w:pStyle w:val="15"/>
              <w:spacing w:line="267" w:lineRule="exact"/>
              <w:ind w:left="147"/>
              <w:rPr>
                <w:b/>
                <w:sz w:val="22"/>
              </w:rPr>
            </w:pPr>
            <w:r>
              <w:rPr>
                <w:b/>
                <w:sz w:val="22"/>
              </w:rPr>
              <w:t>Pendidikan</w:t>
            </w:r>
          </w:p>
        </w:tc>
        <w:tc>
          <w:tcPr>
            <w:tcW w:w="1366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67" w:lineRule="exact"/>
              <w:ind w:left="212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Certificate</w:t>
            </w:r>
          </w:p>
        </w:tc>
        <w:tc>
          <w:tcPr>
            <w:tcW w:w="3255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67" w:lineRule="exact"/>
              <w:ind w:left="515"/>
              <w:rPr>
                <w:b/>
                <w:sz w:val="22"/>
              </w:rPr>
            </w:pPr>
            <w:r>
              <w:rPr>
                <w:b/>
                <w:sz w:val="22"/>
              </w:rPr>
              <w:t>Pengalaman</w:t>
            </w:r>
            <w:r>
              <w:rPr>
                <w:b/>
                <w:spacing w:val="-7"/>
                <w:sz w:val="22"/>
              </w:rPr>
              <w:t xml:space="preserve"> </w:t>
            </w:r>
            <w:r>
              <w:rPr>
                <w:b/>
                <w:sz w:val="22"/>
              </w:rPr>
              <w:t>(pekerjaan)</w:t>
            </w:r>
          </w:p>
        </w:tc>
        <w:tc>
          <w:tcPr>
            <w:tcW w:w="150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67" w:lineRule="exact"/>
              <w:ind w:left="428"/>
              <w:rPr>
                <w:b/>
                <w:sz w:val="22"/>
              </w:rPr>
            </w:pPr>
            <w:r>
              <w:rPr>
                <w:b/>
                <w:sz w:val="22"/>
              </w:rPr>
              <w:t>Jumlah</w:t>
            </w:r>
          </w:p>
          <w:p>
            <w:pPr>
              <w:pStyle w:val="15"/>
              <w:spacing w:line="249" w:lineRule="exact"/>
              <w:ind w:left="404"/>
              <w:rPr>
                <w:b/>
                <w:sz w:val="22"/>
              </w:rPr>
            </w:pPr>
            <w:r>
              <w:rPr>
                <w:b/>
                <w:sz w:val="22"/>
              </w:rPr>
              <w:t>(Orang)</w:t>
            </w:r>
          </w:p>
        </w:tc>
        <w:tc>
          <w:tcPr>
            <w:tcW w:w="3752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line="267" w:lineRule="exact"/>
              <w:ind w:left="443"/>
              <w:rPr>
                <w:b/>
                <w:sz w:val="22"/>
              </w:rPr>
            </w:pPr>
            <w:r>
              <w:rPr>
                <w:b/>
                <w:sz w:val="22"/>
              </w:rPr>
              <w:t>Skala</w:t>
            </w:r>
            <w:r>
              <w:rPr>
                <w:b/>
                <w:spacing w:val="-4"/>
                <w:sz w:val="22"/>
              </w:rPr>
              <w:t xml:space="preserve"> </w:t>
            </w:r>
            <w:r>
              <w:rPr>
                <w:b/>
                <w:sz w:val="22"/>
              </w:rPr>
              <w:t>Intensitas</w:t>
            </w:r>
            <w:r>
              <w:rPr>
                <w:b/>
                <w:spacing w:val="-4"/>
                <w:sz w:val="22"/>
              </w:rPr>
              <w:t xml:space="preserve"> </w:t>
            </w:r>
            <w:r>
              <w:rPr>
                <w:b/>
                <w:sz w:val="22"/>
              </w:rPr>
              <w:t>Pekerjaan</w:t>
            </w:r>
            <w:r>
              <w:rPr>
                <w:b/>
                <w:spacing w:val="-3"/>
                <w:sz w:val="22"/>
              </w:rPr>
              <w:t xml:space="preserve"> </w:t>
            </w:r>
            <w:r>
              <w:rPr>
                <w:b/>
                <w:sz w:val="22"/>
              </w:rPr>
              <w:t>(0-1)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6" w:hRule="atLeast"/>
        </w:trPr>
        <w:tc>
          <w:tcPr>
            <w:tcW w:w="512" w:type="dxa"/>
            <w:tcBorders>
              <w:right w:val="single" w:color="000000" w:sz="4" w:space="0"/>
            </w:tcBorders>
          </w:tcPr>
          <w:p>
            <w:pPr>
              <w:pStyle w:val="15"/>
              <w:spacing w:before="1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09" w:type="dxa"/>
            <w:tcBorders>
              <w:top w:val="single" w:color="000000" w:sz="6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before="1"/>
              <w:ind w:left="150" w:right="482"/>
              <w:rPr>
                <w:i/>
                <w:sz w:val="20"/>
              </w:rPr>
            </w:pPr>
            <w:r>
              <w:rPr>
                <w:i/>
                <w:sz w:val="20"/>
              </w:rPr>
              <w:t>Project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Manager</w:t>
            </w:r>
          </w:p>
        </w:tc>
        <w:tc>
          <w:tcPr>
            <w:tcW w:w="1320" w:type="dxa"/>
            <w:tcBorders>
              <w:top w:val="single" w:color="000000" w:sz="6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before="35"/>
              <w:ind w:left="150"/>
              <w:rPr>
                <w:sz w:val="20"/>
              </w:rPr>
            </w:pPr>
            <w:r>
              <w:rPr>
                <w:sz w:val="20"/>
              </w:rPr>
              <w:t>S2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</w:p>
          <w:p>
            <w:pPr>
              <w:pStyle w:val="15"/>
              <w:ind w:left="150"/>
              <w:rPr>
                <w:i/>
                <w:sz w:val="20"/>
              </w:rPr>
            </w:pPr>
            <w:r>
              <w:rPr>
                <w:sz w:val="20"/>
              </w:rPr>
              <w:t>TI/</w:t>
            </w:r>
            <w:r>
              <w:rPr>
                <w:i/>
                <w:sz w:val="20"/>
              </w:rPr>
              <w:t>Related</w:t>
            </w:r>
          </w:p>
        </w:tc>
        <w:tc>
          <w:tcPr>
            <w:tcW w:w="1366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before="1"/>
              <w:ind w:left="150" w:right="151"/>
              <w:rPr>
                <w:i/>
                <w:sz w:val="20"/>
              </w:rPr>
            </w:pPr>
            <w:r>
              <w:rPr>
                <w:sz w:val="20"/>
              </w:rPr>
              <w:t>Sertifikasi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tidak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diwajibkan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tetapi dapat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menjadi </w:t>
            </w:r>
            <w:r>
              <w:rPr>
                <w:sz w:val="20"/>
              </w:rPr>
              <w:t>nilai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tambah: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Project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Manager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Certification</w:t>
            </w:r>
          </w:p>
        </w:tc>
        <w:tc>
          <w:tcPr>
            <w:tcW w:w="3255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5"/>
              <w:numPr>
                <w:ilvl w:val="0"/>
                <w:numId w:val="64"/>
              </w:numPr>
              <w:tabs>
                <w:tab w:val="left" w:pos="434"/>
              </w:tabs>
              <w:spacing w:before="3" w:after="0" w:line="240" w:lineRule="auto"/>
              <w:ind w:left="433" w:right="105" w:hanging="284"/>
              <w:jc w:val="left"/>
              <w:rPr>
                <w:sz w:val="20"/>
              </w:rPr>
            </w:pPr>
            <w:r>
              <w:rPr>
                <w:sz w:val="20"/>
              </w:rPr>
              <w:t>Memiliki pengalaman minimal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melaksanakan 3 (tiga) kali atau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lebih </w:t>
            </w:r>
            <w:r>
              <w:rPr>
                <w:i/>
                <w:sz w:val="20"/>
              </w:rPr>
              <w:t xml:space="preserve">full-cycle </w:t>
            </w:r>
            <w:r>
              <w:rPr>
                <w:sz w:val="20"/>
              </w:rPr>
              <w:t>implementasi dan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minimal 1 (satu) kali sebagai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Manager,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disertai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CV yang ditandatangani oleh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tenaga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ahli</w:t>
            </w:r>
          </w:p>
          <w:p>
            <w:pPr>
              <w:pStyle w:val="15"/>
              <w:numPr>
                <w:ilvl w:val="0"/>
                <w:numId w:val="64"/>
              </w:numPr>
              <w:tabs>
                <w:tab w:val="left" w:pos="434"/>
              </w:tabs>
              <w:spacing w:before="0" w:after="0" w:line="240" w:lineRule="auto"/>
              <w:ind w:left="433" w:right="209" w:hanging="284"/>
              <w:jc w:val="left"/>
              <w:rPr>
                <w:sz w:val="20"/>
              </w:rPr>
            </w:pPr>
            <w:r>
              <w:rPr>
                <w:sz w:val="20"/>
              </w:rPr>
              <w:t>Memiliki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pengalaman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minimal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 xml:space="preserve">(satu) kali menjadi </w:t>
            </w:r>
            <w:r>
              <w:rPr>
                <w:i/>
                <w:sz w:val="20"/>
              </w:rPr>
              <w:t>project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manager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dalam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</w:p>
          <w:p>
            <w:pPr>
              <w:pStyle w:val="15"/>
              <w:spacing w:line="223" w:lineRule="exact"/>
              <w:ind w:left="433"/>
              <w:rPr>
                <w:sz w:val="20"/>
              </w:rPr>
            </w:pPr>
            <w:r>
              <w:rPr>
                <w:sz w:val="20"/>
              </w:rPr>
              <w:t>perusahaan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BUMN</w:t>
            </w:r>
          </w:p>
        </w:tc>
        <w:tc>
          <w:tcPr>
            <w:tcW w:w="1500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before="1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752" w:type="dxa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15"/>
              <w:numPr>
                <w:ilvl w:val="0"/>
                <w:numId w:val="65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Persiapan (0,3)</w:t>
            </w:r>
          </w:p>
          <w:p>
            <w:pPr>
              <w:pStyle w:val="15"/>
              <w:numPr>
                <w:ilvl w:val="0"/>
                <w:numId w:val="65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Development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(0,2)</w:t>
            </w:r>
          </w:p>
          <w:p>
            <w:pPr>
              <w:pStyle w:val="15"/>
              <w:numPr>
                <w:ilvl w:val="0"/>
                <w:numId w:val="65"/>
              </w:numPr>
              <w:tabs>
                <w:tab w:val="left" w:pos="728"/>
                <w:tab w:val="left" w:pos="729"/>
              </w:tabs>
              <w:spacing w:before="0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Validasi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(0,2)</w:t>
            </w:r>
          </w:p>
          <w:p>
            <w:pPr>
              <w:pStyle w:val="15"/>
              <w:numPr>
                <w:ilvl w:val="0"/>
                <w:numId w:val="65"/>
              </w:numPr>
              <w:tabs>
                <w:tab w:val="left" w:pos="728"/>
                <w:tab w:val="left" w:pos="729"/>
              </w:tabs>
              <w:spacing w:before="0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Go-Live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(0,2)</w:t>
            </w:r>
          </w:p>
          <w:p>
            <w:pPr>
              <w:pStyle w:val="15"/>
              <w:numPr>
                <w:ilvl w:val="0"/>
                <w:numId w:val="65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Pemeliharaan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(0,1)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5" w:hRule="atLeast"/>
        </w:trPr>
        <w:tc>
          <w:tcPr>
            <w:tcW w:w="512" w:type="dxa"/>
          </w:tcPr>
          <w:p>
            <w:pPr>
              <w:pStyle w:val="15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09" w:type="dxa"/>
            <w:tcBorders>
              <w:top w:val="single" w:color="000000" w:sz="4" w:space="0"/>
            </w:tcBorders>
          </w:tcPr>
          <w:p>
            <w:pPr>
              <w:pStyle w:val="15"/>
              <w:spacing w:before="1"/>
              <w:ind w:left="150" w:right="142"/>
              <w:rPr>
                <w:i/>
                <w:sz w:val="20"/>
              </w:rPr>
            </w:pPr>
            <w:r>
              <w:rPr>
                <w:i/>
                <w:spacing w:val="-1"/>
                <w:sz w:val="20"/>
              </w:rPr>
              <w:t>System/busin</w:t>
            </w:r>
            <w:r>
              <w:rPr>
                <w:i/>
                <w:spacing w:val="-43"/>
                <w:sz w:val="20"/>
              </w:rPr>
              <w:t xml:space="preserve"> </w:t>
            </w:r>
            <w:r>
              <w:rPr>
                <w:i/>
                <w:sz w:val="20"/>
              </w:rPr>
              <w:t>ess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analyst</w:t>
            </w:r>
          </w:p>
        </w:tc>
        <w:tc>
          <w:tcPr>
            <w:tcW w:w="1320" w:type="dxa"/>
            <w:tcBorders>
              <w:top w:val="single" w:color="000000" w:sz="4" w:space="0"/>
              <w:right w:val="single" w:color="000000" w:sz="4" w:space="0"/>
            </w:tcBorders>
          </w:tcPr>
          <w:p>
            <w:pPr>
              <w:pStyle w:val="15"/>
              <w:spacing w:before="1"/>
              <w:ind w:left="145"/>
              <w:rPr>
                <w:sz w:val="20"/>
              </w:rPr>
            </w:pPr>
            <w:r>
              <w:rPr>
                <w:sz w:val="20"/>
              </w:rPr>
              <w:t>S1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</w:p>
          <w:p>
            <w:pPr>
              <w:pStyle w:val="15"/>
              <w:spacing w:before="1"/>
              <w:ind w:left="145"/>
              <w:rPr>
                <w:i/>
                <w:sz w:val="20"/>
              </w:rPr>
            </w:pPr>
            <w:r>
              <w:rPr>
                <w:sz w:val="20"/>
              </w:rPr>
              <w:t>TI/</w:t>
            </w:r>
            <w:r>
              <w:rPr>
                <w:i/>
                <w:sz w:val="20"/>
              </w:rPr>
              <w:t>Related</w:t>
            </w:r>
          </w:p>
        </w:tc>
        <w:tc>
          <w:tcPr>
            <w:tcW w:w="1366" w:type="dxa"/>
            <w:tcBorders>
              <w:left w:val="single" w:color="000000" w:sz="4" w:space="0"/>
            </w:tcBorders>
          </w:tcPr>
          <w:p>
            <w:pPr>
              <w:pStyle w:val="15"/>
              <w:spacing w:before="1"/>
              <w:ind w:left="150" w:right="154"/>
              <w:rPr>
                <w:sz w:val="20"/>
              </w:rPr>
            </w:pPr>
            <w:r>
              <w:rPr>
                <w:sz w:val="20"/>
              </w:rPr>
              <w:t>Sertifikasi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tidak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diwajibkan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tetapi dapat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menjadi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nilai</w:t>
            </w:r>
          </w:p>
          <w:p>
            <w:pPr>
              <w:pStyle w:val="15"/>
              <w:spacing w:before="1" w:line="223" w:lineRule="exact"/>
              <w:ind w:left="150"/>
              <w:rPr>
                <w:sz w:val="20"/>
              </w:rPr>
            </w:pPr>
            <w:r>
              <w:rPr>
                <w:sz w:val="20"/>
              </w:rPr>
              <w:t>tambah</w:t>
            </w:r>
          </w:p>
        </w:tc>
        <w:tc>
          <w:tcPr>
            <w:tcW w:w="3255" w:type="dxa"/>
          </w:tcPr>
          <w:p>
            <w:pPr>
              <w:pStyle w:val="15"/>
              <w:spacing w:before="1"/>
              <w:ind w:left="150" w:right="131"/>
              <w:rPr>
                <w:sz w:val="20"/>
              </w:rPr>
            </w:pPr>
            <w:r>
              <w:rPr>
                <w:sz w:val="20"/>
              </w:rPr>
              <w:t>Memiliki pengalaman minimal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melaksanakan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(tiga)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kali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lebih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i/>
                <w:sz w:val="20"/>
              </w:rPr>
              <w:t xml:space="preserve">full-cycle </w:t>
            </w:r>
            <w:r>
              <w:rPr>
                <w:sz w:val="20"/>
              </w:rPr>
              <w:t>implementasi dan minimal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 xml:space="preserve">1 (satu) kali sebagai </w:t>
            </w:r>
            <w:r>
              <w:rPr>
                <w:i/>
                <w:sz w:val="20"/>
              </w:rPr>
              <w:t>System/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Business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Analyst</w:t>
            </w:r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disertai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CV</w:t>
            </w:r>
          </w:p>
          <w:p>
            <w:pPr>
              <w:pStyle w:val="15"/>
              <w:spacing w:before="1" w:line="223" w:lineRule="exact"/>
              <w:ind w:left="150"/>
              <w:rPr>
                <w:sz w:val="20"/>
              </w:rPr>
            </w:pPr>
            <w:r>
              <w:rPr>
                <w:sz w:val="20"/>
              </w:rPr>
              <w:t>yang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ditandatangani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oleh tenaga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ahli</w:t>
            </w:r>
          </w:p>
        </w:tc>
        <w:tc>
          <w:tcPr>
            <w:tcW w:w="1500" w:type="dxa"/>
          </w:tcPr>
          <w:p>
            <w:pPr>
              <w:pStyle w:val="15"/>
              <w:spacing w:before="1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752" w:type="dxa"/>
          </w:tcPr>
          <w:p>
            <w:pPr>
              <w:pStyle w:val="15"/>
              <w:numPr>
                <w:ilvl w:val="0"/>
                <w:numId w:val="66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Persiapan (0,5)</w:t>
            </w:r>
          </w:p>
          <w:p>
            <w:pPr>
              <w:pStyle w:val="15"/>
              <w:numPr>
                <w:ilvl w:val="0"/>
                <w:numId w:val="66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Development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(0,3)</w:t>
            </w:r>
          </w:p>
          <w:p>
            <w:pPr>
              <w:pStyle w:val="15"/>
              <w:numPr>
                <w:ilvl w:val="0"/>
                <w:numId w:val="66"/>
              </w:numPr>
              <w:tabs>
                <w:tab w:val="left" w:pos="728"/>
                <w:tab w:val="left" w:pos="729"/>
              </w:tabs>
              <w:spacing w:before="0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Validasi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(0,1)</w:t>
            </w:r>
          </w:p>
          <w:p>
            <w:pPr>
              <w:pStyle w:val="15"/>
              <w:numPr>
                <w:ilvl w:val="0"/>
                <w:numId w:val="66"/>
              </w:numPr>
              <w:tabs>
                <w:tab w:val="left" w:pos="728"/>
                <w:tab w:val="left" w:pos="729"/>
              </w:tabs>
              <w:spacing w:before="0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 xml:space="preserve">Go-Live </w:t>
            </w:r>
            <w:r>
              <w:rPr>
                <w:sz w:val="20"/>
              </w:rPr>
              <w:t>(0)</w:t>
            </w:r>
          </w:p>
          <w:p>
            <w:pPr>
              <w:pStyle w:val="15"/>
              <w:numPr>
                <w:ilvl w:val="0"/>
                <w:numId w:val="66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Pemeliharaan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(0,1)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3" w:hRule="atLeast"/>
        </w:trPr>
        <w:tc>
          <w:tcPr>
            <w:tcW w:w="512" w:type="dxa"/>
          </w:tcPr>
          <w:p>
            <w:pPr>
              <w:pStyle w:val="15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09" w:type="dxa"/>
            <w:tcBorders>
              <w:bottom w:val="single" w:color="000000" w:sz="6" w:space="0"/>
            </w:tcBorders>
          </w:tcPr>
          <w:p>
            <w:pPr>
              <w:pStyle w:val="15"/>
              <w:spacing w:before="1"/>
              <w:ind w:left="148" w:right="142"/>
              <w:rPr>
                <w:sz w:val="20"/>
              </w:rPr>
            </w:pPr>
            <w:r>
              <w:rPr>
                <w:w w:val="95"/>
                <w:sz w:val="20"/>
              </w:rPr>
              <w:t>Programmer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Backend</w:t>
            </w:r>
            <w:r>
              <w:rPr>
                <w:sz w:val="20"/>
              </w:rPr>
              <w:t>)</w:t>
            </w:r>
          </w:p>
        </w:tc>
        <w:tc>
          <w:tcPr>
            <w:tcW w:w="1320" w:type="dxa"/>
          </w:tcPr>
          <w:p>
            <w:pPr>
              <w:pStyle w:val="15"/>
              <w:spacing w:before="1" w:line="243" w:lineRule="exact"/>
              <w:ind w:left="150"/>
              <w:rPr>
                <w:sz w:val="20"/>
              </w:rPr>
            </w:pPr>
            <w:r>
              <w:rPr>
                <w:sz w:val="20"/>
              </w:rPr>
              <w:t>S1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</w:p>
          <w:p>
            <w:pPr>
              <w:pStyle w:val="15"/>
              <w:spacing w:line="243" w:lineRule="exact"/>
              <w:ind w:left="150"/>
              <w:rPr>
                <w:i/>
                <w:sz w:val="20"/>
              </w:rPr>
            </w:pPr>
            <w:r>
              <w:rPr>
                <w:sz w:val="20"/>
              </w:rPr>
              <w:t>TI/</w:t>
            </w:r>
            <w:r>
              <w:rPr>
                <w:i/>
                <w:sz w:val="20"/>
              </w:rPr>
              <w:t>Related</w:t>
            </w:r>
          </w:p>
        </w:tc>
        <w:tc>
          <w:tcPr>
            <w:tcW w:w="1366" w:type="dxa"/>
          </w:tcPr>
          <w:p>
            <w:pPr>
              <w:pStyle w:val="15"/>
              <w:spacing w:before="1"/>
              <w:ind w:left="150" w:right="149"/>
              <w:rPr>
                <w:sz w:val="20"/>
              </w:rPr>
            </w:pPr>
            <w:r>
              <w:rPr>
                <w:sz w:val="20"/>
              </w:rPr>
              <w:t>Sertifikasi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tidak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diwajibkan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tetapi dapat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menjadi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nilai</w:t>
            </w:r>
          </w:p>
          <w:p>
            <w:pPr>
              <w:pStyle w:val="15"/>
              <w:spacing w:line="222" w:lineRule="exact"/>
              <w:ind w:left="150"/>
              <w:rPr>
                <w:sz w:val="20"/>
              </w:rPr>
            </w:pPr>
            <w:r>
              <w:rPr>
                <w:sz w:val="20"/>
              </w:rPr>
              <w:t>tambah</w:t>
            </w:r>
          </w:p>
        </w:tc>
        <w:tc>
          <w:tcPr>
            <w:tcW w:w="3255" w:type="dxa"/>
          </w:tcPr>
          <w:p>
            <w:pPr>
              <w:pStyle w:val="15"/>
              <w:spacing w:before="1"/>
              <w:ind w:left="150" w:right="131"/>
              <w:rPr>
                <w:sz w:val="20"/>
              </w:rPr>
            </w:pPr>
            <w:r>
              <w:rPr>
                <w:sz w:val="20"/>
              </w:rPr>
              <w:t>Memiliki pengalaman minimal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melaksanakan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(tiga)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kali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lebih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i/>
                <w:sz w:val="20"/>
              </w:rPr>
              <w:t xml:space="preserve">full-cycle </w:t>
            </w:r>
            <w:r>
              <w:rPr>
                <w:sz w:val="20"/>
              </w:rPr>
              <w:t>implementasi dan minimal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 xml:space="preserve">1 (satu) kali sebagai </w:t>
            </w:r>
            <w:r>
              <w:rPr>
                <w:i/>
                <w:sz w:val="20"/>
              </w:rPr>
              <w:t>Backend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Developer</w:t>
            </w:r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disertai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dengan CV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</w:p>
          <w:p>
            <w:pPr>
              <w:pStyle w:val="15"/>
              <w:spacing w:line="222" w:lineRule="exact"/>
              <w:ind w:left="150"/>
              <w:rPr>
                <w:sz w:val="20"/>
              </w:rPr>
            </w:pPr>
            <w:r>
              <w:rPr>
                <w:sz w:val="20"/>
              </w:rPr>
              <w:t>ditandatangani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oleh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tenaga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ahli</w:t>
            </w:r>
          </w:p>
        </w:tc>
        <w:tc>
          <w:tcPr>
            <w:tcW w:w="1500" w:type="dxa"/>
          </w:tcPr>
          <w:p>
            <w:pPr>
              <w:pStyle w:val="15"/>
              <w:spacing w:before="1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752" w:type="dxa"/>
          </w:tcPr>
          <w:p>
            <w:pPr>
              <w:pStyle w:val="15"/>
              <w:numPr>
                <w:ilvl w:val="0"/>
                <w:numId w:val="67"/>
              </w:numPr>
              <w:tabs>
                <w:tab w:val="left" w:pos="728"/>
                <w:tab w:val="left" w:pos="729"/>
              </w:tabs>
              <w:spacing w:before="1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Persiapan (0,1)</w:t>
            </w:r>
          </w:p>
          <w:p>
            <w:pPr>
              <w:pStyle w:val="15"/>
              <w:numPr>
                <w:ilvl w:val="0"/>
                <w:numId w:val="67"/>
              </w:numPr>
              <w:tabs>
                <w:tab w:val="left" w:pos="728"/>
                <w:tab w:val="left" w:pos="729"/>
              </w:tabs>
              <w:spacing w:before="0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Development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(0,4)</w:t>
            </w:r>
          </w:p>
          <w:p>
            <w:pPr>
              <w:pStyle w:val="15"/>
              <w:numPr>
                <w:ilvl w:val="0"/>
                <w:numId w:val="67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Validasi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(0,3)</w:t>
            </w:r>
          </w:p>
          <w:p>
            <w:pPr>
              <w:pStyle w:val="15"/>
              <w:numPr>
                <w:ilvl w:val="0"/>
                <w:numId w:val="67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Go-Live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(0,1)</w:t>
            </w:r>
          </w:p>
          <w:p>
            <w:pPr>
              <w:pStyle w:val="15"/>
              <w:numPr>
                <w:ilvl w:val="0"/>
                <w:numId w:val="67"/>
              </w:numPr>
              <w:tabs>
                <w:tab w:val="left" w:pos="728"/>
                <w:tab w:val="left" w:pos="729"/>
              </w:tabs>
              <w:spacing w:before="0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Pemeliharaan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(0,1)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3" w:hRule="atLeast"/>
        </w:trPr>
        <w:tc>
          <w:tcPr>
            <w:tcW w:w="512" w:type="dxa"/>
          </w:tcPr>
          <w:p>
            <w:pPr>
              <w:pStyle w:val="15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409" w:type="dxa"/>
            <w:tcBorders>
              <w:top w:val="single" w:color="000000" w:sz="6" w:space="0"/>
              <w:bottom w:val="single" w:color="000000" w:sz="6" w:space="0"/>
            </w:tcBorders>
          </w:tcPr>
          <w:p>
            <w:pPr>
              <w:pStyle w:val="15"/>
              <w:spacing w:before="1"/>
              <w:ind w:left="148" w:right="142"/>
              <w:rPr>
                <w:sz w:val="20"/>
              </w:rPr>
            </w:pPr>
            <w:r>
              <w:rPr>
                <w:w w:val="95"/>
                <w:sz w:val="20"/>
              </w:rPr>
              <w:t>Programmer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i/>
                <w:sz w:val="20"/>
              </w:rPr>
              <w:t>Frontend</w:t>
            </w:r>
            <w:r>
              <w:rPr>
                <w:sz w:val="20"/>
              </w:rPr>
              <w:t>)</w:t>
            </w:r>
          </w:p>
        </w:tc>
        <w:tc>
          <w:tcPr>
            <w:tcW w:w="1320" w:type="dxa"/>
          </w:tcPr>
          <w:p>
            <w:pPr>
              <w:pStyle w:val="15"/>
              <w:spacing w:before="1"/>
              <w:ind w:left="150"/>
              <w:rPr>
                <w:sz w:val="20"/>
              </w:rPr>
            </w:pPr>
            <w:r>
              <w:rPr>
                <w:sz w:val="20"/>
              </w:rPr>
              <w:t>S1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</w:p>
          <w:p>
            <w:pPr>
              <w:pStyle w:val="15"/>
              <w:spacing w:before="1"/>
              <w:ind w:left="150"/>
              <w:rPr>
                <w:i/>
                <w:sz w:val="20"/>
              </w:rPr>
            </w:pPr>
            <w:r>
              <w:rPr>
                <w:sz w:val="20"/>
              </w:rPr>
              <w:t>TI/</w:t>
            </w:r>
            <w:r>
              <w:rPr>
                <w:i/>
                <w:sz w:val="20"/>
              </w:rPr>
              <w:t>Related</w:t>
            </w:r>
          </w:p>
        </w:tc>
        <w:tc>
          <w:tcPr>
            <w:tcW w:w="1366" w:type="dxa"/>
          </w:tcPr>
          <w:p>
            <w:pPr>
              <w:pStyle w:val="15"/>
              <w:spacing w:line="240" w:lineRule="atLeast"/>
              <w:ind w:left="150" w:right="149"/>
              <w:rPr>
                <w:sz w:val="20"/>
              </w:rPr>
            </w:pPr>
            <w:r>
              <w:rPr>
                <w:sz w:val="20"/>
              </w:rPr>
              <w:t>Sertifikasi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tidak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diwajibkan</w:t>
            </w:r>
          </w:p>
        </w:tc>
        <w:tc>
          <w:tcPr>
            <w:tcW w:w="3255" w:type="dxa"/>
          </w:tcPr>
          <w:p>
            <w:pPr>
              <w:pStyle w:val="15"/>
              <w:spacing w:line="240" w:lineRule="atLeast"/>
              <w:ind w:left="150" w:right="131"/>
              <w:rPr>
                <w:sz w:val="20"/>
              </w:rPr>
            </w:pPr>
            <w:r>
              <w:rPr>
                <w:sz w:val="20"/>
              </w:rPr>
              <w:t>Memiliki pengalaman minimal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melaksanakan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(tiga)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kali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lebih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i/>
                <w:sz w:val="20"/>
              </w:rPr>
              <w:t>full-cycle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implementasi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minimal</w:t>
            </w:r>
          </w:p>
        </w:tc>
        <w:tc>
          <w:tcPr>
            <w:tcW w:w="1500" w:type="dxa"/>
          </w:tcPr>
          <w:p>
            <w:pPr>
              <w:pStyle w:val="15"/>
              <w:spacing w:before="1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752" w:type="dxa"/>
          </w:tcPr>
          <w:p>
            <w:pPr>
              <w:pStyle w:val="15"/>
              <w:numPr>
                <w:ilvl w:val="0"/>
                <w:numId w:val="68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Persiapan (0,1)</w:t>
            </w:r>
          </w:p>
          <w:p>
            <w:pPr>
              <w:pStyle w:val="15"/>
              <w:numPr>
                <w:ilvl w:val="0"/>
                <w:numId w:val="68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Development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(0,4)</w:t>
            </w:r>
          </w:p>
          <w:p>
            <w:pPr>
              <w:pStyle w:val="15"/>
              <w:numPr>
                <w:ilvl w:val="0"/>
                <w:numId w:val="68"/>
              </w:numPr>
              <w:tabs>
                <w:tab w:val="left" w:pos="728"/>
                <w:tab w:val="left" w:pos="729"/>
              </w:tabs>
              <w:spacing w:before="0" w:after="0" w:line="22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Validasi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(0,3)</w:t>
            </w:r>
          </w:p>
        </w:tc>
      </w:tr>
    </w:tbl>
    <w:p>
      <w:pPr>
        <w:pStyle w:val="5"/>
        <w:rPr>
          <w:b/>
          <w:sz w:val="5"/>
        </w:rPr>
      </w:pPr>
      <w:r>
        <w:pict>
          <v:group id="_x0000_s1103" o:spid="_x0000_s1103" o:spt="203" style="position:absolute;left:0pt;margin-left:72pt;margin-top:5pt;height:24.95pt;width:700.3pt;mso-position-horizontal-relative:page;mso-wrap-distance-bottom:0pt;mso-wrap-distance-top:0pt;z-index:-251594752;mso-width-relative:page;mso-height-relative:page;" coordorigin="1440,100" coordsize="14006,499">
            <o:lock v:ext="edit"/>
            <v:rect id="_x0000_s1104" o:spid="_x0000_s1104" o:spt="1" style="position:absolute;left:1440;top:542;height:10;width:13894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05" o:spid="_x0000_s1105" o:spt="75" type="#_x0000_t75" style="position:absolute;left:14061;top:100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sz w:val="5"/>
        </w:rPr>
        <w:sectPr>
          <w:headerReference r:id="rId41" w:type="default"/>
          <w:footerReference r:id="rId42" w:type="default"/>
          <w:pgSz w:w="16840" w:h="11910" w:orient="landscape"/>
          <w:pgMar w:top="2460" w:right="600" w:bottom="1100" w:left="880" w:header="1061" w:footer="916" w:gutter="0"/>
          <w:cols w:space="720" w:num="1"/>
        </w:sectPr>
      </w:pPr>
    </w:p>
    <w:p>
      <w:pPr>
        <w:pStyle w:val="5"/>
        <w:rPr>
          <w:b/>
          <w:sz w:val="23"/>
        </w:rPr>
      </w:pPr>
    </w:p>
    <w:tbl>
      <w:tblPr>
        <w:tblStyle w:val="4"/>
        <w:tblW w:w="0" w:type="auto"/>
        <w:tblInd w:w="58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2"/>
        <w:gridCol w:w="1409"/>
        <w:gridCol w:w="1320"/>
        <w:gridCol w:w="1366"/>
        <w:gridCol w:w="3255"/>
        <w:gridCol w:w="1500"/>
        <w:gridCol w:w="3752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1" w:hRule="atLeast"/>
        </w:trPr>
        <w:tc>
          <w:tcPr>
            <w:tcW w:w="512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409" w:type="dxa"/>
            <w:tcBorders>
              <w:top w:val="single" w:color="CCCCCC" w:sz="6" w:space="0"/>
              <w:bottom w:val="single" w:color="000000" w:sz="6" w:space="0"/>
            </w:tcBorders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320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366" w:type="dxa"/>
          </w:tcPr>
          <w:p>
            <w:pPr>
              <w:pStyle w:val="15"/>
              <w:spacing w:before="1"/>
              <w:ind w:left="150" w:right="149"/>
              <w:rPr>
                <w:sz w:val="20"/>
              </w:rPr>
            </w:pPr>
            <w:r>
              <w:rPr>
                <w:sz w:val="20"/>
              </w:rPr>
              <w:t>tetapi dapat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menjadi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nilai</w:t>
            </w:r>
          </w:p>
          <w:p>
            <w:pPr>
              <w:pStyle w:val="15"/>
              <w:spacing w:line="222" w:lineRule="exact"/>
              <w:ind w:left="150"/>
              <w:rPr>
                <w:sz w:val="20"/>
              </w:rPr>
            </w:pPr>
            <w:r>
              <w:rPr>
                <w:sz w:val="20"/>
              </w:rPr>
              <w:t>tambah</w:t>
            </w:r>
          </w:p>
        </w:tc>
        <w:tc>
          <w:tcPr>
            <w:tcW w:w="3255" w:type="dxa"/>
          </w:tcPr>
          <w:p>
            <w:pPr>
              <w:pStyle w:val="15"/>
              <w:spacing w:before="1"/>
              <w:ind w:left="150" w:right="208"/>
              <w:rPr>
                <w:sz w:val="20"/>
              </w:rPr>
            </w:pPr>
            <w:r>
              <w:rPr>
                <w:sz w:val="20"/>
              </w:rPr>
              <w:t xml:space="preserve">1 (satu) kali sebagai </w:t>
            </w:r>
            <w:r>
              <w:rPr>
                <w:i/>
                <w:sz w:val="20"/>
              </w:rPr>
              <w:t>Frontend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Developer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disertai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CV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</w:p>
          <w:p>
            <w:pPr>
              <w:pStyle w:val="15"/>
              <w:spacing w:line="222" w:lineRule="exact"/>
              <w:ind w:left="150"/>
              <w:rPr>
                <w:sz w:val="20"/>
              </w:rPr>
            </w:pPr>
            <w:r>
              <w:rPr>
                <w:sz w:val="20"/>
              </w:rPr>
              <w:t>ditandatangani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oleh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tenaga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ahli</w:t>
            </w:r>
          </w:p>
        </w:tc>
        <w:tc>
          <w:tcPr>
            <w:tcW w:w="1500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3752" w:type="dxa"/>
          </w:tcPr>
          <w:p>
            <w:pPr>
              <w:pStyle w:val="15"/>
              <w:numPr>
                <w:ilvl w:val="0"/>
                <w:numId w:val="69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Go-Live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(0,1)</w:t>
            </w:r>
          </w:p>
          <w:p>
            <w:pPr>
              <w:pStyle w:val="15"/>
              <w:numPr>
                <w:ilvl w:val="0"/>
                <w:numId w:val="69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Pemeliharaan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(0,1)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6" w:hRule="atLeast"/>
        </w:trPr>
        <w:tc>
          <w:tcPr>
            <w:tcW w:w="512" w:type="dxa"/>
          </w:tcPr>
          <w:p>
            <w:pPr>
              <w:pStyle w:val="15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409" w:type="dxa"/>
            <w:tcBorders>
              <w:top w:val="single" w:color="000000" w:sz="6" w:space="0"/>
              <w:bottom w:val="single" w:color="000000" w:sz="6" w:space="0"/>
            </w:tcBorders>
          </w:tcPr>
          <w:p>
            <w:pPr>
              <w:pStyle w:val="15"/>
              <w:spacing w:before="1"/>
              <w:ind w:left="148" w:right="15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Desain </w:t>
            </w:r>
            <w:r>
              <w:rPr>
                <w:sz w:val="20"/>
              </w:rPr>
              <w:t>Grafis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(UI/UX</w:t>
            </w:r>
          </w:p>
          <w:p>
            <w:pPr>
              <w:pStyle w:val="15"/>
              <w:spacing w:before="2"/>
              <w:ind w:left="148"/>
              <w:rPr>
                <w:sz w:val="20"/>
              </w:rPr>
            </w:pPr>
            <w:r>
              <w:rPr>
                <w:sz w:val="20"/>
              </w:rPr>
              <w:t>Designer)</w:t>
            </w:r>
          </w:p>
        </w:tc>
        <w:tc>
          <w:tcPr>
            <w:tcW w:w="1320" w:type="dxa"/>
          </w:tcPr>
          <w:p>
            <w:pPr>
              <w:pStyle w:val="15"/>
              <w:spacing w:before="1"/>
              <w:ind w:left="150"/>
              <w:rPr>
                <w:sz w:val="20"/>
              </w:rPr>
            </w:pPr>
            <w:r>
              <w:rPr>
                <w:sz w:val="20"/>
              </w:rPr>
              <w:t>S1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</w:p>
          <w:p>
            <w:pPr>
              <w:pStyle w:val="15"/>
              <w:spacing w:before="1"/>
              <w:ind w:left="150"/>
              <w:rPr>
                <w:i/>
                <w:sz w:val="20"/>
              </w:rPr>
            </w:pPr>
            <w:r>
              <w:rPr>
                <w:sz w:val="20"/>
              </w:rPr>
              <w:t>TI/</w:t>
            </w:r>
            <w:r>
              <w:rPr>
                <w:i/>
                <w:sz w:val="20"/>
              </w:rPr>
              <w:t>Related</w:t>
            </w:r>
          </w:p>
        </w:tc>
        <w:tc>
          <w:tcPr>
            <w:tcW w:w="1366" w:type="dxa"/>
          </w:tcPr>
          <w:p>
            <w:pPr>
              <w:pStyle w:val="15"/>
              <w:spacing w:before="1"/>
              <w:ind w:left="150" w:right="149"/>
              <w:rPr>
                <w:sz w:val="20"/>
              </w:rPr>
            </w:pPr>
            <w:r>
              <w:rPr>
                <w:sz w:val="20"/>
              </w:rPr>
              <w:t>Sertifikasi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tidak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diwajibkan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tetapi dapat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menjadi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nilai</w:t>
            </w:r>
          </w:p>
          <w:p>
            <w:pPr>
              <w:pStyle w:val="15"/>
              <w:spacing w:before="1" w:line="223" w:lineRule="exact"/>
              <w:ind w:left="150"/>
              <w:rPr>
                <w:sz w:val="20"/>
              </w:rPr>
            </w:pPr>
            <w:r>
              <w:rPr>
                <w:sz w:val="20"/>
              </w:rPr>
              <w:t>tambah</w:t>
            </w:r>
          </w:p>
        </w:tc>
        <w:tc>
          <w:tcPr>
            <w:tcW w:w="3255" w:type="dxa"/>
          </w:tcPr>
          <w:p>
            <w:pPr>
              <w:pStyle w:val="15"/>
              <w:spacing w:before="1"/>
              <w:ind w:left="150" w:right="131"/>
              <w:rPr>
                <w:sz w:val="20"/>
              </w:rPr>
            </w:pPr>
            <w:r>
              <w:rPr>
                <w:sz w:val="20"/>
              </w:rPr>
              <w:t>Memiliki pengalaman minimal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melaksanakan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(tiga)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kali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lebih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i/>
                <w:sz w:val="20"/>
              </w:rPr>
              <w:t xml:space="preserve">full-cycle </w:t>
            </w:r>
            <w:r>
              <w:rPr>
                <w:sz w:val="20"/>
              </w:rPr>
              <w:t>implementasi dan minimal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13 (satu) kali sebagai UI</w:t>
            </w:r>
            <w:r>
              <w:rPr>
                <w:i/>
                <w:sz w:val="20"/>
              </w:rPr>
              <w:t>/UX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>Designer</w:t>
            </w:r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disertai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dengan CV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</w:p>
          <w:p>
            <w:pPr>
              <w:pStyle w:val="15"/>
              <w:spacing w:before="1" w:line="223" w:lineRule="exact"/>
              <w:ind w:left="150"/>
              <w:rPr>
                <w:sz w:val="20"/>
              </w:rPr>
            </w:pPr>
            <w:r>
              <w:rPr>
                <w:sz w:val="20"/>
              </w:rPr>
              <w:t>ditandatangani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oleh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tenaga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ahli</w:t>
            </w:r>
          </w:p>
        </w:tc>
        <w:tc>
          <w:tcPr>
            <w:tcW w:w="1500" w:type="dxa"/>
          </w:tcPr>
          <w:p>
            <w:pPr>
              <w:pStyle w:val="15"/>
              <w:spacing w:before="1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752" w:type="dxa"/>
          </w:tcPr>
          <w:p>
            <w:pPr>
              <w:pStyle w:val="15"/>
              <w:numPr>
                <w:ilvl w:val="0"/>
                <w:numId w:val="70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Persiapan (0,5)</w:t>
            </w:r>
          </w:p>
          <w:p>
            <w:pPr>
              <w:pStyle w:val="15"/>
              <w:numPr>
                <w:ilvl w:val="0"/>
                <w:numId w:val="70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Development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(0,2)</w:t>
            </w:r>
          </w:p>
          <w:p>
            <w:pPr>
              <w:pStyle w:val="15"/>
              <w:numPr>
                <w:ilvl w:val="0"/>
                <w:numId w:val="70"/>
              </w:numPr>
              <w:tabs>
                <w:tab w:val="left" w:pos="728"/>
                <w:tab w:val="left" w:pos="729"/>
              </w:tabs>
              <w:spacing w:before="1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Validasi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(0,1)</w:t>
            </w:r>
          </w:p>
          <w:p>
            <w:pPr>
              <w:pStyle w:val="15"/>
              <w:numPr>
                <w:ilvl w:val="0"/>
                <w:numId w:val="70"/>
              </w:numPr>
              <w:tabs>
                <w:tab w:val="left" w:pos="728"/>
                <w:tab w:val="left" w:pos="729"/>
              </w:tabs>
              <w:spacing w:before="0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Go-Live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(0,1)</w:t>
            </w:r>
          </w:p>
          <w:p>
            <w:pPr>
              <w:pStyle w:val="15"/>
              <w:numPr>
                <w:ilvl w:val="0"/>
                <w:numId w:val="70"/>
              </w:numPr>
              <w:tabs>
                <w:tab w:val="left" w:pos="728"/>
                <w:tab w:val="left" w:pos="729"/>
              </w:tabs>
              <w:spacing w:before="0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Pemeliharaan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(0,1)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5" w:hRule="atLeast"/>
        </w:trPr>
        <w:tc>
          <w:tcPr>
            <w:tcW w:w="512" w:type="dxa"/>
          </w:tcPr>
          <w:p>
            <w:pPr>
              <w:pStyle w:val="15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409" w:type="dxa"/>
            <w:tcBorders>
              <w:top w:val="single" w:color="000000" w:sz="6" w:space="0"/>
              <w:bottom w:val="single" w:color="000000" w:sz="6" w:space="0"/>
            </w:tcBorders>
          </w:tcPr>
          <w:p>
            <w:pPr>
              <w:pStyle w:val="15"/>
              <w:spacing w:before="1"/>
              <w:ind w:left="148" w:right="389"/>
              <w:rPr>
                <w:sz w:val="20"/>
              </w:rPr>
            </w:pPr>
            <w:r>
              <w:rPr>
                <w:sz w:val="20"/>
              </w:rPr>
              <w:t>Quality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Assurance</w:t>
            </w:r>
          </w:p>
        </w:tc>
        <w:tc>
          <w:tcPr>
            <w:tcW w:w="1320" w:type="dxa"/>
          </w:tcPr>
          <w:p>
            <w:pPr>
              <w:pStyle w:val="15"/>
              <w:spacing w:before="1"/>
              <w:ind w:left="150"/>
              <w:rPr>
                <w:sz w:val="20"/>
              </w:rPr>
            </w:pPr>
            <w:r>
              <w:rPr>
                <w:sz w:val="20"/>
              </w:rPr>
              <w:t>S1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</w:p>
          <w:p>
            <w:pPr>
              <w:pStyle w:val="15"/>
              <w:spacing w:before="1"/>
              <w:ind w:left="150"/>
              <w:rPr>
                <w:i/>
                <w:sz w:val="20"/>
              </w:rPr>
            </w:pPr>
            <w:r>
              <w:rPr>
                <w:sz w:val="20"/>
              </w:rPr>
              <w:t>TI/</w:t>
            </w:r>
            <w:r>
              <w:rPr>
                <w:i/>
                <w:sz w:val="20"/>
              </w:rPr>
              <w:t>Related</w:t>
            </w:r>
          </w:p>
        </w:tc>
        <w:tc>
          <w:tcPr>
            <w:tcW w:w="1366" w:type="dxa"/>
          </w:tcPr>
          <w:p>
            <w:pPr>
              <w:pStyle w:val="15"/>
              <w:spacing w:before="1"/>
              <w:ind w:left="150" w:right="149"/>
              <w:rPr>
                <w:sz w:val="20"/>
              </w:rPr>
            </w:pPr>
            <w:r>
              <w:rPr>
                <w:sz w:val="20"/>
              </w:rPr>
              <w:t>Sertifikasi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tidak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diwajibkan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tetapi dapat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menjadi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nilai</w:t>
            </w:r>
          </w:p>
          <w:p>
            <w:pPr>
              <w:pStyle w:val="15"/>
              <w:spacing w:before="1" w:line="223" w:lineRule="exact"/>
              <w:ind w:left="150"/>
              <w:rPr>
                <w:sz w:val="20"/>
              </w:rPr>
            </w:pPr>
            <w:r>
              <w:rPr>
                <w:sz w:val="20"/>
              </w:rPr>
              <w:t>tambah</w:t>
            </w:r>
          </w:p>
        </w:tc>
        <w:tc>
          <w:tcPr>
            <w:tcW w:w="3255" w:type="dxa"/>
          </w:tcPr>
          <w:p>
            <w:pPr>
              <w:pStyle w:val="15"/>
              <w:spacing w:before="1"/>
              <w:ind w:left="150" w:right="131"/>
              <w:rPr>
                <w:sz w:val="20"/>
              </w:rPr>
            </w:pPr>
            <w:r>
              <w:rPr>
                <w:sz w:val="20"/>
              </w:rPr>
              <w:t>Memiliki pengalaman minimal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melaksanakan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(tiga)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kali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lebih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i/>
                <w:sz w:val="20"/>
              </w:rPr>
              <w:t xml:space="preserve">full-cycle </w:t>
            </w:r>
            <w:r>
              <w:rPr>
                <w:sz w:val="20"/>
              </w:rPr>
              <w:t>implementasi dan minimal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 xml:space="preserve">1 (satu) kali sebagai </w:t>
            </w:r>
            <w:r>
              <w:rPr>
                <w:i/>
                <w:sz w:val="20"/>
              </w:rPr>
              <w:t>QA Engineer</w:t>
            </w:r>
            <w:r>
              <w:rPr>
                <w:sz w:val="20"/>
              </w:rPr>
              <w:t>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disertai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</w:p>
          <w:p>
            <w:pPr>
              <w:pStyle w:val="15"/>
              <w:spacing w:before="1" w:line="223" w:lineRule="exact"/>
              <w:ind w:left="150"/>
              <w:rPr>
                <w:sz w:val="20"/>
              </w:rPr>
            </w:pPr>
            <w:r>
              <w:rPr>
                <w:sz w:val="20"/>
              </w:rPr>
              <w:t>ditandatangani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oleh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tenaga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ahli</w:t>
            </w:r>
          </w:p>
        </w:tc>
        <w:tc>
          <w:tcPr>
            <w:tcW w:w="1500" w:type="dxa"/>
          </w:tcPr>
          <w:p>
            <w:pPr>
              <w:pStyle w:val="15"/>
              <w:spacing w:before="1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752" w:type="dxa"/>
          </w:tcPr>
          <w:p>
            <w:pPr>
              <w:pStyle w:val="15"/>
              <w:numPr>
                <w:ilvl w:val="0"/>
                <w:numId w:val="71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Persiapan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(0)</w:t>
            </w:r>
          </w:p>
          <w:p>
            <w:pPr>
              <w:pStyle w:val="15"/>
              <w:numPr>
                <w:ilvl w:val="0"/>
                <w:numId w:val="71"/>
              </w:numPr>
              <w:tabs>
                <w:tab w:val="left" w:pos="728"/>
                <w:tab w:val="left" w:pos="729"/>
              </w:tabs>
              <w:spacing w:before="1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Development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(0,2)</w:t>
            </w:r>
          </w:p>
          <w:p>
            <w:pPr>
              <w:pStyle w:val="15"/>
              <w:numPr>
                <w:ilvl w:val="0"/>
                <w:numId w:val="71"/>
              </w:numPr>
              <w:tabs>
                <w:tab w:val="left" w:pos="728"/>
                <w:tab w:val="left" w:pos="729"/>
              </w:tabs>
              <w:spacing w:before="0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Validasi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(0,5)</w:t>
            </w:r>
          </w:p>
          <w:p>
            <w:pPr>
              <w:pStyle w:val="15"/>
              <w:numPr>
                <w:ilvl w:val="0"/>
                <w:numId w:val="71"/>
              </w:numPr>
              <w:tabs>
                <w:tab w:val="left" w:pos="728"/>
                <w:tab w:val="left" w:pos="729"/>
              </w:tabs>
              <w:spacing w:before="0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Go-Live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(0,2)</w:t>
            </w:r>
          </w:p>
          <w:p>
            <w:pPr>
              <w:pStyle w:val="15"/>
              <w:numPr>
                <w:ilvl w:val="0"/>
                <w:numId w:val="71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Pemeliharaan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(0,1)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3" w:hRule="atLeast"/>
        </w:trPr>
        <w:tc>
          <w:tcPr>
            <w:tcW w:w="512" w:type="dxa"/>
          </w:tcPr>
          <w:p>
            <w:pPr>
              <w:pStyle w:val="15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409" w:type="dxa"/>
            <w:tcBorders>
              <w:top w:val="single" w:color="000000" w:sz="6" w:space="0"/>
              <w:bottom w:val="single" w:color="000000" w:sz="6" w:space="0"/>
            </w:tcBorders>
          </w:tcPr>
          <w:p>
            <w:pPr>
              <w:pStyle w:val="15"/>
              <w:spacing w:before="1"/>
              <w:ind w:left="148" w:right="466"/>
              <w:rPr>
                <w:sz w:val="20"/>
              </w:rPr>
            </w:pPr>
            <w:r>
              <w:rPr>
                <w:spacing w:val="-1"/>
                <w:sz w:val="20"/>
              </w:rPr>
              <w:t>Technical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Writer</w:t>
            </w:r>
          </w:p>
        </w:tc>
        <w:tc>
          <w:tcPr>
            <w:tcW w:w="1320" w:type="dxa"/>
          </w:tcPr>
          <w:p>
            <w:pPr>
              <w:pStyle w:val="15"/>
              <w:spacing w:before="1" w:line="243" w:lineRule="exact"/>
              <w:ind w:left="150"/>
              <w:rPr>
                <w:sz w:val="20"/>
              </w:rPr>
            </w:pPr>
            <w:r>
              <w:rPr>
                <w:sz w:val="20"/>
              </w:rPr>
              <w:t>S1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</w:p>
          <w:p>
            <w:pPr>
              <w:pStyle w:val="15"/>
              <w:spacing w:line="243" w:lineRule="exact"/>
              <w:ind w:left="150"/>
              <w:rPr>
                <w:i/>
                <w:sz w:val="20"/>
              </w:rPr>
            </w:pPr>
            <w:r>
              <w:rPr>
                <w:sz w:val="20"/>
              </w:rPr>
              <w:t>TI/</w:t>
            </w:r>
            <w:r>
              <w:rPr>
                <w:i/>
                <w:sz w:val="20"/>
              </w:rPr>
              <w:t>Related</w:t>
            </w:r>
          </w:p>
        </w:tc>
        <w:tc>
          <w:tcPr>
            <w:tcW w:w="1366" w:type="dxa"/>
          </w:tcPr>
          <w:p>
            <w:pPr>
              <w:pStyle w:val="15"/>
              <w:spacing w:before="1"/>
              <w:ind w:left="150" w:right="149"/>
              <w:rPr>
                <w:sz w:val="20"/>
              </w:rPr>
            </w:pPr>
            <w:r>
              <w:rPr>
                <w:sz w:val="20"/>
              </w:rPr>
              <w:t>Sertifikasi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tidak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diwajibkan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tetapi dapat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menjadi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nilai</w:t>
            </w:r>
          </w:p>
          <w:p>
            <w:pPr>
              <w:pStyle w:val="15"/>
              <w:spacing w:line="221" w:lineRule="exact"/>
              <w:ind w:left="150"/>
              <w:rPr>
                <w:sz w:val="20"/>
              </w:rPr>
            </w:pPr>
            <w:r>
              <w:rPr>
                <w:sz w:val="20"/>
              </w:rPr>
              <w:t>tambah</w:t>
            </w:r>
          </w:p>
        </w:tc>
        <w:tc>
          <w:tcPr>
            <w:tcW w:w="3255" w:type="dxa"/>
          </w:tcPr>
          <w:p>
            <w:pPr>
              <w:pStyle w:val="15"/>
              <w:spacing w:before="1"/>
              <w:ind w:left="150" w:right="63"/>
              <w:rPr>
                <w:sz w:val="20"/>
              </w:rPr>
            </w:pPr>
            <w:r>
              <w:rPr>
                <w:sz w:val="20"/>
              </w:rPr>
              <w:t>Memiliki pengalaman minimal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melaksanakan 3 (tiga) kali atau lebih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i/>
                <w:sz w:val="20"/>
              </w:rPr>
              <w:t xml:space="preserve">full-cycle </w:t>
            </w:r>
            <w:r>
              <w:rPr>
                <w:sz w:val="20"/>
              </w:rPr>
              <w:t>implementasi dan minimal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(satu)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kali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sebagai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Technical</w:t>
            </w:r>
            <w:r>
              <w:rPr>
                <w:i/>
                <w:spacing w:val="-5"/>
                <w:sz w:val="20"/>
              </w:rPr>
              <w:t xml:space="preserve"> </w:t>
            </w:r>
            <w:r>
              <w:rPr>
                <w:i/>
                <w:sz w:val="20"/>
              </w:rPr>
              <w:t>Writer</w:t>
            </w:r>
            <w:r>
              <w:rPr>
                <w:sz w:val="20"/>
              </w:rPr>
              <w:t>,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disertai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</w:p>
          <w:p>
            <w:pPr>
              <w:pStyle w:val="15"/>
              <w:spacing w:line="221" w:lineRule="exact"/>
              <w:ind w:left="150"/>
              <w:rPr>
                <w:sz w:val="20"/>
              </w:rPr>
            </w:pPr>
            <w:r>
              <w:rPr>
                <w:sz w:val="20"/>
              </w:rPr>
              <w:t>ditandatangani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oleh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tenaga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ahli</w:t>
            </w:r>
          </w:p>
        </w:tc>
        <w:tc>
          <w:tcPr>
            <w:tcW w:w="1500" w:type="dxa"/>
          </w:tcPr>
          <w:p>
            <w:pPr>
              <w:pStyle w:val="15"/>
              <w:spacing w:before="1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752" w:type="dxa"/>
          </w:tcPr>
          <w:p>
            <w:pPr>
              <w:pStyle w:val="15"/>
              <w:numPr>
                <w:ilvl w:val="0"/>
                <w:numId w:val="72"/>
              </w:numPr>
              <w:tabs>
                <w:tab w:val="left" w:pos="728"/>
                <w:tab w:val="left" w:pos="729"/>
              </w:tabs>
              <w:spacing w:before="1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Persiapan (0,3)</w:t>
            </w:r>
          </w:p>
          <w:p>
            <w:pPr>
              <w:pStyle w:val="15"/>
              <w:numPr>
                <w:ilvl w:val="0"/>
                <w:numId w:val="72"/>
              </w:numPr>
              <w:tabs>
                <w:tab w:val="left" w:pos="728"/>
                <w:tab w:val="left" w:pos="729"/>
              </w:tabs>
              <w:spacing w:before="0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Development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(0,2)</w:t>
            </w:r>
          </w:p>
          <w:p>
            <w:pPr>
              <w:pStyle w:val="15"/>
              <w:numPr>
                <w:ilvl w:val="0"/>
                <w:numId w:val="72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Validasi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(0,2)</w:t>
            </w:r>
          </w:p>
          <w:p>
            <w:pPr>
              <w:pStyle w:val="15"/>
              <w:numPr>
                <w:ilvl w:val="0"/>
                <w:numId w:val="72"/>
              </w:numPr>
              <w:tabs>
                <w:tab w:val="left" w:pos="728"/>
                <w:tab w:val="left" w:pos="729"/>
              </w:tabs>
              <w:spacing w:before="0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Go-Live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(0,2)</w:t>
            </w:r>
          </w:p>
          <w:p>
            <w:pPr>
              <w:pStyle w:val="15"/>
              <w:numPr>
                <w:ilvl w:val="0"/>
                <w:numId w:val="72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Pemeliharaan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(0,1)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6" w:hRule="atLeast"/>
        </w:trPr>
        <w:tc>
          <w:tcPr>
            <w:tcW w:w="512" w:type="dxa"/>
          </w:tcPr>
          <w:p>
            <w:pPr>
              <w:pStyle w:val="15"/>
              <w:spacing w:before="1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409" w:type="dxa"/>
            <w:tcBorders>
              <w:top w:val="single" w:color="000000" w:sz="6" w:space="0"/>
              <w:bottom w:val="single" w:color="000000" w:sz="6" w:space="0"/>
            </w:tcBorders>
          </w:tcPr>
          <w:p>
            <w:pPr>
              <w:pStyle w:val="15"/>
              <w:spacing w:before="1"/>
              <w:ind w:left="148"/>
              <w:rPr>
                <w:sz w:val="20"/>
              </w:rPr>
            </w:pPr>
            <w:r>
              <w:rPr>
                <w:sz w:val="20"/>
              </w:rPr>
              <w:t>DevSecOps</w:t>
            </w:r>
          </w:p>
        </w:tc>
        <w:tc>
          <w:tcPr>
            <w:tcW w:w="1320" w:type="dxa"/>
          </w:tcPr>
          <w:p>
            <w:pPr>
              <w:pStyle w:val="15"/>
              <w:spacing w:before="1"/>
              <w:ind w:left="150"/>
              <w:rPr>
                <w:sz w:val="20"/>
              </w:rPr>
            </w:pPr>
            <w:r>
              <w:rPr>
                <w:sz w:val="20"/>
              </w:rPr>
              <w:t>S1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</w:p>
          <w:p>
            <w:pPr>
              <w:pStyle w:val="15"/>
              <w:spacing w:before="1"/>
              <w:ind w:left="150"/>
              <w:rPr>
                <w:i/>
                <w:sz w:val="20"/>
              </w:rPr>
            </w:pPr>
            <w:r>
              <w:rPr>
                <w:sz w:val="20"/>
              </w:rPr>
              <w:t>TI/</w:t>
            </w:r>
            <w:r>
              <w:rPr>
                <w:i/>
                <w:sz w:val="20"/>
              </w:rPr>
              <w:t>Related</w:t>
            </w:r>
          </w:p>
        </w:tc>
        <w:tc>
          <w:tcPr>
            <w:tcW w:w="1366" w:type="dxa"/>
          </w:tcPr>
          <w:p>
            <w:pPr>
              <w:pStyle w:val="15"/>
              <w:spacing w:before="1"/>
              <w:ind w:left="150" w:right="149"/>
              <w:rPr>
                <w:sz w:val="20"/>
              </w:rPr>
            </w:pPr>
            <w:r>
              <w:rPr>
                <w:sz w:val="20"/>
              </w:rPr>
              <w:t>Sertifikasi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tidak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diwajibkan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tetapi dapat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menjadi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nilai</w:t>
            </w:r>
          </w:p>
          <w:p>
            <w:pPr>
              <w:pStyle w:val="15"/>
              <w:spacing w:before="1" w:line="223" w:lineRule="exact"/>
              <w:ind w:left="150"/>
              <w:rPr>
                <w:sz w:val="20"/>
              </w:rPr>
            </w:pPr>
            <w:r>
              <w:rPr>
                <w:sz w:val="20"/>
              </w:rPr>
              <w:t>tambah</w:t>
            </w:r>
          </w:p>
        </w:tc>
        <w:tc>
          <w:tcPr>
            <w:tcW w:w="3255" w:type="dxa"/>
          </w:tcPr>
          <w:p>
            <w:pPr>
              <w:pStyle w:val="15"/>
              <w:spacing w:before="1"/>
              <w:ind w:left="150" w:right="131"/>
              <w:rPr>
                <w:sz w:val="20"/>
              </w:rPr>
            </w:pPr>
            <w:r>
              <w:rPr>
                <w:sz w:val="20"/>
              </w:rPr>
              <w:t>Memiliki pengalaman minimal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melaksanakan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(tiga)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kali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atau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lebih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i/>
                <w:sz w:val="20"/>
              </w:rPr>
              <w:t xml:space="preserve">full-cycle </w:t>
            </w:r>
            <w:r>
              <w:rPr>
                <w:sz w:val="20"/>
              </w:rPr>
              <w:t>implementasi dan minimal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 xml:space="preserve">1 (satu) kali sebagai </w:t>
            </w:r>
            <w:r>
              <w:rPr>
                <w:i/>
                <w:sz w:val="20"/>
              </w:rPr>
              <w:t>DevSecOps</w:t>
            </w:r>
            <w:r>
              <w:rPr>
                <w:sz w:val="20"/>
              </w:rPr>
              <w:t>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disertai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dengan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yang</w:t>
            </w:r>
          </w:p>
          <w:p>
            <w:pPr>
              <w:pStyle w:val="15"/>
              <w:spacing w:before="1" w:line="223" w:lineRule="exact"/>
              <w:ind w:left="150"/>
              <w:rPr>
                <w:sz w:val="20"/>
              </w:rPr>
            </w:pPr>
            <w:r>
              <w:rPr>
                <w:sz w:val="20"/>
              </w:rPr>
              <w:t>ditandatangani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oleh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tenaga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ahli</w:t>
            </w:r>
          </w:p>
        </w:tc>
        <w:tc>
          <w:tcPr>
            <w:tcW w:w="1500" w:type="dxa"/>
          </w:tcPr>
          <w:p>
            <w:pPr>
              <w:pStyle w:val="15"/>
              <w:spacing w:before="1"/>
              <w:ind w:left="1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752" w:type="dxa"/>
          </w:tcPr>
          <w:p>
            <w:pPr>
              <w:pStyle w:val="15"/>
              <w:numPr>
                <w:ilvl w:val="0"/>
                <w:numId w:val="73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Persiapan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(0)</w:t>
            </w:r>
          </w:p>
          <w:p>
            <w:pPr>
              <w:pStyle w:val="15"/>
              <w:numPr>
                <w:ilvl w:val="0"/>
                <w:numId w:val="73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Development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(0,3)</w:t>
            </w:r>
          </w:p>
          <w:p>
            <w:pPr>
              <w:pStyle w:val="15"/>
              <w:numPr>
                <w:ilvl w:val="0"/>
                <w:numId w:val="73"/>
              </w:numPr>
              <w:tabs>
                <w:tab w:val="left" w:pos="728"/>
                <w:tab w:val="left" w:pos="729"/>
              </w:tabs>
              <w:spacing w:before="1" w:after="0" w:line="240" w:lineRule="auto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Validasi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(0,3)</w:t>
            </w:r>
          </w:p>
          <w:p>
            <w:pPr>
              <w:pStyle w:val="15"/>
              <w:numPr>
                <w:ilvl w:val="0"/>
                <w:numId w:val="73"/>
              </w:numPr>
              <w:tabs>
                <w:tab w:val="left" w:pos="728"/>
                <w:tab w:val="left" w:pos="729"/>
              </w:tabs>
              <w:spacing w:before="0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Go-Live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(0,3)</w:t>
            </w:r>
          </w:p>
          <w:p>
            <w:pPr>
              <w:pStyle w:val="15"/>
              <w:numPr>
                <w:ilvl w:val="0"/>
                <w:numId w:val="73"/>
              </w:numPr>
              <w:tabs>
                <w:tab w:val="left" w:pos="728"/>
                <w:tab w:val="left" w:pos="729"/>
              </w:tabs>
              <w:spacing w:before="0" w:after="0" w:line="243" w:lineRule="exact"/>
              <w:ind w:left="728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Tahap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Pemeliharaan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(0,1)</w:t>
            </w:r>
          </w:p>
        </w:tc>
      </w:tr>
    </w:tbl>
    <w:p>
      <w:pPr>
        <w:spacing w:after="0" w:line="243" w:lineRule="exact"/>
        <w:jc w:val="left"/>
        <w:rPr>
          <w:sz w:val="20"/>
        </w:rPr>
        <w:sectPr>
          <w:headerReference r:id="rId43" w:type="default"/>
          <w:footerReference r:id="rId44" w:type="default"/>
          <w:pgSz w:w="16840" w:h="11910" w:orient="landscape"/>
          <w:pgMar w:top="2460" w:right="600" w:bottom="1100" w:left="880" w:header="1061" w:footer="916" w:gutter="0"/>
          <w:cols w:space="720" w:num="1"/>
        </w:sectPr>
      </w:pPr>
    </w:p>
    <w:tbl>
      <w:tblPr>
        <w:tblStyle w:val="4"/>
        <w:tblW w:w="0" w:type="auto"/>
        <w:tblInd w:w="2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52"/>
        <w:gridCol w:w="8881"/>
        <w:gridCol w:w="280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91" w:hRule="atLeast"/>
        </w:trPr>
        <w:tc>
          <w:tcPr>
            <w:tcW w:w="2252" w:type="dxa"/>
          </w:tcPr>
          <w:p>
            <w:pPr>
              <w:pStyle w:val="15"/>
              <w:spacing w:before="5"/>
              <w:rPr>
                <w:b/>
                <w:sz w:val="16"/>
              </w:rPr>
            </w:pPr>
          </w:p>
          <w:p>
            <w:pPr>
              <w:pStyle w:val="15"/>
              <w:ind w:left="1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66825" cy="628650"/>
                  <wp:effectExtent l="0" t="0" r="0" b="0"/>
                  <wp:docPr id="5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1.jpeg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81" w:type="dxa"/>
          </w:tcPr>
          <w:p>
            <w:pPr>
              <w:pStyle w:val="15"/>
              <w:rPr>
                <w:b/>
                <w:sz w:val="20"/>
              </w:rPr>
            </w:pPr>
          </w:p>
          <w:p>
            <w:pPr>
              <w:pStyle w:val="15"/>
              <w:spacing w:before="1"/>
              <w:rPr>
                <w:b/>
                <w:sz w:val="15"/>
              </w:rPr>
            </w:pPr>
          </w:p>
          <w:p>
            <w:pPr>
              <w:pStyle w:val="15"/>
              <w:spacing w:line="243" w:lineRule="exact"/>
              <w:ind w:left="1347" w:right="134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TERM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REFERENCES</w:t>
            </w:r>
          </w:p>
          <w:p>
            <w:pPr>
              <w:pStyle w:val="15"/>
              <w:spacing w:line="292" w:lineRule="exact"/>
              <w:ind w:left="1347" w:right="13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APLIKASI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UJI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KOMPETENSI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LSP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(P2)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HOLDING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BUMN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FARMASI</w:t>
            </w:r>
          </w:p>
        </w:tc>
        <w:tc>
          <w:tcPr>
            <w:tcW w:w="2804" w:type="dxa"/>
          </w:tcPr>
          <w:p>
            <w:pPr>
              <w:pStyle w:val="15"/>
              <w:rPr>
                <w:b/>
                <w:sz w:val="20"/>
              </w:rPr>
            </w:pPr>
          </w:p>
          <w:p>
            <w:pPr>
              <w:pStyle w:val="15"/>
              <w:tabs>
                <w:tab w:val="left" w:pos="618"/>
                <w:tab w:val="left" w:pos="2709"/>
              </w:tabs>
              <w:spacing w:before="151" w:line="249" w:lineRule="auto"/>
              <w:ind w:left="114" w:right="82"/>
              <w:jc w:val="center"/>
              <w:rPr>
                <w:sz w:val="20"/>
              </w:rPr>
            </w:pPr>
            <w:r>
              <w:rPr>
                <w:w w:val="99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ab/>
            </w:r>
            <w:r>
              <w:rPr>
                <w:sz w:val="20"/>
                <w:u w:val="single"/>
              </w:rPr>
              <w:t>Halaman</w:t>
            </w:r>
            <w:r>
              <w:rPr>
                <w:spacing w:val="-1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44</w:t>
            </w:r>
            <w:r>
              <w:rPr>
                <w:spacing w:val="-3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dari</w:t>
            </w:r>
            <w:r>
              <w:rPr>
                <w:spacing w:val="-3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46</w:t>
            </w:r>
            <w:r>
              <w:rPr>
                <w:sz w:val="20"/>
                <w:u w:val="single"/>
              </w:rPr>
              <w:tab/>
            </w:r>
            <w:r>
              <w:rPr>
                <w:sz w:val="20"/>
              </w:rPr>
              <w:t xml:space="preserve"> No.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TOR:</w:t>
            </w:r>
          </w:p>
          <w:p>
            <w:pPr>
              <w:pStyle w:val="15"/>
              <w:tabs>
                <w:tab w:val="left" w:pos="481"/>
                <w:tab w:val="left" w:pos="2624"/>
              </w:tabs>
              <w:spacing w:line="236" w:lineRule="exact"/>
              <w:ind w:left="30"/>
              <w:jc w:val="center"/>
              <w:rPr>
                <w:sz w:val="20"/>
              </w:rPr>
            </w:pPr>
            <w:r>
              <w:rPr>
                <w:w w:val="99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ab/>
            </w:r>
            <w:r>
              <w:rPr>
                <w:sz w:val="20"/>
                <w:u w:val="single"/>
              </w:rPr>
              <w:t>09/64200/TOR/2023</w:t>
            </w:r>
            <w:r>
              <w:rPr>
                <w:sz w:val="20"/>
                <w:u w:val="single"/>
              </w:rPr>
              <w:tab/>
            </w:r>
          </w:p>
          <w:p>
            <w:pPr>
              <w:pStyle w:val="15"/>
              <w:spacing w:before="10" w:line="223" w:lineRule="exact"/>
              <w:ind w:left="105" w:right="82"/>
              <w:jc w:val="center"/>
              <w:rPr>
                <w:sz w:val="20"/>
              </w:rPr>
            </w:pPr>
            <w:r>
              <w:rPr>
                <w:sz w:val="20"/>
              </w:rPr>
              <w:t>Maret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2023</w:t>
            </w:r>
          </w:p>
        </w:tc>
      </w:tr>
    </w:tbl>
    <w:p>
      <w:pPr>
        <w:pStyle w:val="5"/>
        <w:spacing w:before="1"/>
        <w:rPr>
          <w:b/>
          <w:sz w:val="19"/>
        </w:rPr>
      </w:pPr>
    </w:p>
    <w:p>
      <w:pPr>
        <w:pStyle w:val="2"/>
        <w:numPr>
          <w:ilvl w:val="0"/>
          <w:numId w:val="6"/>
        </w:numPr>
        <w:tabs>
          <w:tab w:val="left" w:pos="631"/>
          <w:tab w:val="left" w:pos="632"/>
        </w:tabs>
        <w:spacing w:before="52" w:after="0" w:line="240" w:lineRule="auto"/>
        <w:ind w:left="632" w:right="0" w:hanging="524"/>
        <w:jc w:val="left"/>
      </w:pPr>
      <w:bookmarkStart w:id="46" w:name="_bookmark23"/>
      <w:bookmarkEnd w:id="46"/>
      <w:bookmarkStart w:id="47" w:name="_bookmark23"/>
      <w:bookmarkEnd w:id="47"/>
      <w:r>
        <w:t>TIMELINE</w:t>
      </w:r>
    </w:p>
    <w:p>
      <w:pPr>
        <w:pStyle w:val="5"/>
        <w:spacing w:before="43" w:after="44"/>
        <w:ind w:left="200"/>
      </w:pPr>
      <w:r>
        <w:t>Menjelaskan</w:t>
      </w:r>
      <w:r>
        <w:rPr>
          <w:spacing w:val="-2"/>
        </w:rPr>
        <w:t xml:space="preserve"> </w:t>
      </w:r>
      <w:r>
        <w:t>secara</w:t>
      </w:r>
      <w:r>
        <w:rPr>
          <w:spacing w:val="-4"/>
        </w:rPr>
        <w:t xml:space="preserve"> </w:t>
      </w:r>
      <w:r>
        <w:t>rinci</w:t>
      </w:r>
      <w:r>
        <w:rPr>
          <w:spacing w:val="-4"/>
        </w:rPr>
        <w:t xml:space="preserve"> </w:t>
      </w:r>
      <w:r>
        <w:t>estimasi</w:t>
      </w:r>
      <w:r>
        <w:rPr>
          <w:spacing w:val="-3"/>
        </w:rPr>
        <w:t xml:space="preserve"> </w:t>
      </w:r>
      <w:r>
        <w:t>waktu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dibutuhkan</w:t>
      </w:r>
      <w:r>
        <w:rPr>
          <w:spacing w:val="-3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pelaksanaan</w:t>
      </w:r>
      <w:r>
        <w:rPr>
          <w:spacing w:val="-1"/>
        </w:rPr>
        <w:t xml:space="preserve"> </w:t>
      </w:r>
      <w:r>
        <w:t>Proyek</w:t>
      </w:r>
      <w:r>
        <w:rPr>
          <w:spacing w:val="-3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tahap</w:t>
      </w:r>
      <w:r>
        <w:rPr>
          <w:spacing w:val="-3"/>
        </w:rPr>
        <w:t xml:space="preserve"> </w:t>
      </w:r>
      <w:r>
        <w:t>awal</w:t>
      </w:r>
      <w:r>
        <w:rPr>
          <w:spacing w:val="-4"/>
        </w:rPr>
        <w:t xml:space="preserve"> </w:t>
      </w:r>
      <w:r>
        <w:t>hingga</w:t>
      </w:r>
      <w:r>
        <w:rPr>
          <w:spacing w:val="-2"/>
        </w:rPr>
        <w:t xml:space="preserve"> </w:t>
      </w:r>
      <w:r>
        <w:t>akhir.</w:t>
      </w:r>
    </w:p>
    <w:tbl>
      <w:tblPr>
        <w:tblStyle w:val="4"/>
        <w:tblW w:w="0" w:type="auto"/>
        <w:tblInd w:w="2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1"/>
        <w:gridCol w:w="2443"/>
        <w:gridCol w:w="451"/>
        <w:gridCol w:w="449"/>
        <w:gridCol w:w="451"/>
        <w:gridCol w:w="449"/>
        <w:gridCol w:w="436"/>
        <w:gridCol w:w="434"/>
        <w:gridCol w:w="434"/>
        <w:gridCol w:w="434"/>
        <w:gridCol w:w="436"/>
        <w:gridCol w:w="434"/>
        <w:gridCol w:w="434"/>
        <w:gridCol w:w="434"/>
        <w:gridCol w:w="436"/>
        <w:gridCol w:w="434"/>
        <w:gridCol w:w="434"/>
        <w:gridCol w:w="434"/>
        <w:gridCol w:w="436"/>
        <w:gridCol w:w="434"/>
        <w:gridCol w:w="434"/>
        <w:gridCol w:w="434"/>
        <w:gridCol w:w="437"/>
        <w:gridCol w:w="434"/>
        <w:gridCol w:w="434"/>
        <w:gridCol w:w="434"/>
        <w:gridCol w:w="157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1" w:hRule="atLeast"/>
        </w:trPr>
        <w:tc>
          <w:tcPr>
            <w:tcW w:w="511" w:type="dxa"/>
            <w:vMerge w:val="restart"/>
            <w:shd w:val="clear" w:color="auto" w:fill="D0CECE"/>
          </w:tcPr>
          <w:p>
            <w:pPr>
              <w:pStyle w:val="15"/>
              <w:spacing w:before="7"/>
              <w:rPr>
                <w:sz w:val="21"/>
              </w:rPr>
            </w:pPr>
          </w:p>
          <w:p>
            <w:pPr>
              <w:pStyle w:val="15"/>
              <w:ind w:left="148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2443" w:type="dxa"/>
            <w:vMerge w:val="restart"/>
            <w:shd w:val="clear" w:color="auto" w:fill="D0CECE"/>
          </w:tcPr>
          <w:p>
            <w:pPr>
              <w:pStyle w:val="15"/>
              <w:spacing w:before="7"/>
              <w:rPr>
                <w:sz w:val="21"/>
              </w:rPr>
            </w:pPr>
          </w:p>
          <w:p>
            <w:pPr>
              <w:pStyle w:val="15"/>
              <w:ind w:left="516"/>
              <w:rPr>
                <w:sz w:val="18"/>
              </w:rPr>
            </w:pPr>
            <w:r>
              <w:rPr>
                <w:sz w:val="18"/>
              </w:rPr>
              <w:t>RINCIAN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KEGIATAN</w:t>
            </w:r>
          </w:p>
        </w:tc>
        <w:tc>
          <w:tcPr>
            <w:tcW w:w="1800" w:type="dxa"/>
            <w:gridSpan w:val="4"/>
            <w:shd w:val="clear" w:color="auto" w:fill="D0CECE"/>
          </w:tcPr>
          <w:p>
            <w:pPr>
              <w:pStyle w:val="15"/>
              <w:spacing w:before="112"/>
              <w:ind w:left="598" w:right="590"/>
              <w:jc w:val="center"/>
              <w:rPr>
                <w:sz w:val="18"/>
              </w:rPr>
            </w:pPr>
            <w:r>
              <w:rPr>
                <w:sz w:val="18"/>
              </w:rPr>
              <w:t>Bulan-1</w:t>
            </w:r>
          </w:p>
        </w:tc>
        <w:tc>
          <w:tcPr>
            <w:tcW w:w="1738" w:type="dxa"/>
            <w:gridSpan w:val="4"/>
            <w:shd w:val="clear" w:color="auto" w:fill="D0CECE"/>
          </w:tcPr>
          <w:p>
            <w:pPr>
              <w:pStyle w:val="15"/>
              <w:spacing w:before="112"/>
              <w:ind w:left="570" w:right="556"/>
              <w:jc w:val="center"/>
              <w:rPr>
                <w:sz w:val="18"/>
              </w:rPr>
            </w:pPr>
            <w:r>
              <w:rPr>
                <w:sz w:val="18"/>
              </w:rPr>
              <w:t>Bulan-2</w:t>
            </w:r>
          </w:p>
        </w:tc>
        <w:tc>
          <w:tcPr>
            <w:tcW w:w="1738" w:type="dxa"/>
            <w:gridSpan w:val="4"/>
            <w:shd w:val="clear" w:color="auto" w:fill="D0CECE"/>
          </w:tcPr>
          <w:p>
            <w:pPr>
              <w:pStyle w:val="15"/>
              <w:spacing w:before="112"/>
              <w:ind w:left="593"/>
              <w:rPr>
                <w:sz w:val="18"/>
              </w:rPr>
            </w:pPr>
            <w:r>
              <w:rPr>
                <w:sz w:val="18"/>
              </w:rPr>
              <w:t>Bulan-3</w:t>
            </w:r>
          </w:p>
        </w:tc>
        <w:tc>
          <w:tcPr>
            <w:tcW w:w="1738" w:type="dxa"/>
            <w:gridSpan w:val="4"/>
            <w:shd w:val="clear" w:color="auto" w:fill="D0CECE"/>
          </w:tcPr>
          <w:p>
            <w:pPr>
              <w:pStyle w:val="15"/>
              <w:spacing w:before="112"/>
              <w:ind w:left="593"/>
              <w:rPr>
                <w:sz w:val="18"/>
              </w:rPr>
            </w:pPr>
            <w:r>
              <w:rPr>
                <w:sz w:val="18"/>
              </w:rPr>
              <w:t>Bulan-4</w:t>
            </w:r>
          </w:p>
        </w:tc>
        <w:tc>
          <w:tcPr>
            <w:tcW w:w="1738" w:type="dxa"/>
            <w:gridSpan w:val="4"/>
            <w:shd w:val="clear" w:color="auto" w:fill="D0CECE"/>
          </w:tcPr>
          <w:p>
            <w:pPr>
              <w:pStyle w:val="15"/>
              <w:spacing w:before="112"/>
              <w:ind w:left="597"/>
              <w:rPr>
                <w:sz w:val="18"/>
              </w:rPr>
            </w:pPr>
            <w:r>
              <w:rPr>
                <w:sz w:val="18"/>
              </w:rPr>
              <w:t>Bulan-5</w:t>
            </w:r>
          </w:p>
        </w:tc>
        <w:tc>
          <w:tcPr>
            <w:tcW w:w="1739" w:type="dxa"/>
            <w:gridSpan w:val="4"/>
            <w:shd w:val="clear" w:color="auto" w:fill="D0CECE"/>
          </w:tcPr>
          <w:p>
            <w:pPr>
              <w:pStyle w:val="15"/>
              <w:spacing w:before="112"/>
              <w:ind w:left="600"/>
              <w:rPr>
                <w:sz w:val="18"/>
              </w:rPr>
            </w:pPr>
            <w:r>
              <w:rPr>
                <w:sz w:val="18"/>
              </w:rPr>
              <w:t>Bulan-6</w:t>
            </w:r>
          </w:p>
        </w:tc>
        <w:tc>
          <w:tcPr>
            <w:tcW w:w="1576" w:type="dxa"/>
            <w:shd w:val="clear" w:color="auto" w:fill="D0CECE"/>
          </w:tcPr>
          <w:p>
            <w:pPr>
              <w:pStyle w:val="15"/>
              <w:spacing w:before="1"/>
              <w:ind w:left="366"/>
              <w:rPr>
                <w:sz w:val="18"/>
              </w:rPr>
            </w:pPr>
            <w:r>
              <w:rPr>
                <w:sz w:val="18"/>
              </w:rPr>
              <w:t>Bulan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7 -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19</w:t>
            </w:r>
          </w:p>
          <w:p>
            <w:pPr>
              <w:pStyle w:val="15"/>
              <w:spacing w:before="2" w:line="199" w:lineRule="exact"/>
              <w:ind w:left="447"/>
              <w:rPr>
                <w:sz w:val="18"/>
              </w:rPr>
            </w:pPr>
            <w:r>
              <w:rPr>
                <w:sz w:val="18"/>
              </w:rPr>
              <w:t>(1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Tahun)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511" w:type="dxa"/>
            <w:vMerge w:val="continue"/>
            <w:tcBorders>
              <w:top w:val="nil"/>
            </w:tcBorders>
            <w:shd w:val="clear" w:color="auto" w:fill="D0CECE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3" w:type="dxa"/>
            <w:vMerge w:val="continue"/>
            <w:tcBorders>
              <w:top w:val="nil"/>
            </w:tcBorders>
            <w:shd w:val="clear" w:color="auto" w:fill="D0CECE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1" w:type="dxa"/>
            <w:shd w:val="clear" w:color="auto" w:fill="D0CECE"/>
          </w:tcPr>
          <w:p>
            <w:pPr>
              <w:pStyle w:val="15"/>
              <w:spacing w:before="37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449" w:type="dxa"/>
            <w:shd w:val="clear" w:color="auto" w:fill="D0CECE"/>
          </w:tcPr>
          <w:p>
            <w:pPr>
              <w:pStyle w:val="15"/>
              <w:spacing w:before="37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51" w:type="dxa"/>
            <w:shd w:val="clear" w:color="auto" w:fill="D0CECE"/>
          </w:tcPr>
          <w:p>
            <w:pPr>
              <w:pStyle w:val="15"/>
              <w:spacing w:before="37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49" w:type="dxa"/>
            <w:shd w:val="clear" w:color="auto" w:fill="D0CECE"/>
          </w:tcPr>
          <w:p>
            <w:pPr>
              <w:pStyle w:val="15"/>
              <w:spacing w:before="37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436" w:type="dxa"/>
            <w:shd w:val="clear" w:color="auto" w:fill="D0CECE"/>
          </w:tcPr>
          <w:p>
            <w:pPr>
              <w:pStyle w:val="15"/>
              <w:spacing w:before="37"/>
              <w:ind w:left="8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12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12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13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436" w:type="dxa"/>
            <w:shd w:val="clear" w:color="auto" w:fill="D0CECE"/>
          </w:tcPr>
          <w:p>
            <w:pPr>
              <w:pStyle w:val="15"/>
              <w:spacing w:before="37"/>
              <w:ind w:left="12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16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16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17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436" w:type="dxa"/>
            <w:shd w:val="clear" w:color="auto" w:fill="D0CECE"/>
          </w:tcPr>
          <w:p>
            <w:pPr>
              <w:pStyle w:val="15"/>
              <w:spacing w:before="37"/>
              <w:ind w:left="17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20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21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22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436" w:type="dxa"/>
            <w:shd w:val="clear" w:color="auto" w:fill="D0CECE"/>
          </w:tcPr>
          <w:p>
            <w:pPr>
              <w:pStyle w:val="15"/>
              <w:spacing w:before="37"/>
              <w:ind w:left="21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24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25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26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437" w:type="dxa"/>
            <w:shd w:val="clear" w:color="auto" w:fill="D0CECE"/>
          </w:tcPr>
          <w:p>
            <w:pPr>
              <w:pStyle w:val="15"/>
              <w:spacing w:before="37"/>
              <w:ind w:left="25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28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28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434" w:type="dxa"/>
            <w:shd w:val="clear" w:color="auto" w:fill="D0CECE"/>
          </w:tcPr>
          <w:p>
            <w:pPr>
              <w:pStyle w:val="15"/>
              <w:spacing w:before="37"/>
              <w:ind w:left="29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576" w:type="dxa"/>
            <w:shd w:val="clear" w:color="auto" w:fill="D0CECE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511" w:type="dxa"/>
          </w:tcPr>
          <w:p>
            <w:pPr>
              <w:pStyle w:val="15"/>
              <w:spacing w:before="109"/>
              <w:ind w:left="20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2443" w:type="dxa"/>
          </w:tcPr>
          <w:p>
            <w:pPr>
              <w:pStyle w:val="15"/>
              <w:spacing w:before="1" w:line="219" w:lineRule="exact"/>
              <w:ind w:left="108"/>
              <w:rPr>
                <w:sz w:val="18"/>
              </w:rPr>
            </w:pPr>
            <w:r>
              <w:rPr>
                <w:sz w:val="18"/>
              </w:rPr>
              <w:t>PROSES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PENGADAAN</w:t>
            </w:r>
          </w:p>
          <w:p>
            <w:pPr>
              <w:pStyle w:val="15"/>
              <w:spacing w:line="199" w:lineRule="exact"/>
              <w:ind w:left="108"/>
              <w:rPr>
                <w:sz w:val="18"/>
              </w:rPr>
            </w:pPr>
            <w:r>
              <w:rPr>
                <w:sz w:val="18"/>
              </w:rPr>
              <w:t>APLIKASI</w:t>
            </w:r>
          </w:p>
        </w:tc>
        <w:tc>
          <w:tcPr>
            <w:tcW w:w="451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7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7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511" w:type="dxa"/>
            <w:vMerge w:val="restart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443" w:type="dxa"/>
          </w:tcPr>
          <w:p>
            <w:pPr>
              <w:pStyle w:val="15"/>
              <w:spacing w:before="80" w:line="199" w:lineRule="exact"/>
              <w:ind w:left="108"/>
              <w:rPr>
                <w:sz w:val="18"/>
              </w:rPr>
            </w:pPr>
            <w:r>
              <w:rPr>
                <w:sz w:val="18"/>
              </w:rPr>
              <w:t>Pengajuan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PR</w:t>
            </w:r>
          </w:p>
        </w:tc>
        <w:tc>
          <w:tcPr>
            <w:tcW w:w="451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7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7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51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43" w:type="dxa"/>
          </w:tcPr>
          <w:p>
            <w:pPr>
              <w:pStyle w:val="15"/>
              <w:spacing w:before="83" w:line="199" w:lineRule="exact"/>
              <w:ind w:left="108"/>
              <w:rPr>
                <w:sz w:val="18"/>
              </w:rPr>
            </w:pPr>
            <w:r>
              <w:rPr>
                <w:sz w:val="18"/>
              </w:rPr>
              <w:t>Penentuan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Pemenang</w:t>
            </w:r>
          </w:p>
        </w:tc>
        <w:tc>
          <w:tcPr>
            <w:tcW w:w="451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7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7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51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2443" w:type="dxa"/>
          </w:tcPr>
          <w:p>
            <w:pPr>
              <w:pStyle w:val="15"/>
              <w:spacing w:before="80" w:line="199" w:lineRule="exact"/>
              <w:ind w:left="108"/>
              <w:rPr>
                <w:sz w:val="18"/>
              </w:rPr>
            </w:pPr>
            <w:r>
              <w:rPr>
                <w:sz w:val="18"/>
              </w:rPr>
              <w:t>Kick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off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Analisis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</w:p>
        </w:tc>
        <w:tc>
          <w:tcPr>
            <w:tcW w:w="45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7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7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511" w:type="dxa"/>
          </w:tcPr>
          <w:p>
            <w:pPr>
              <w:pStyle w:val="15"/>
              <w:spacing w:before="39"/>
              <w:ind w:left="20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2443" w:type="dxa"/>
          </w:tcPr>
          <w:p>
            <w:pPr>
              <w:pStyle w:val="15"/>
              <w:spacing w:before="80" w:line="199" w:lineRule="exact"/>
              <w:ind w:left="108"/>
              <w:rPr>
                <w:sz w:val="18"/>
              </w:rPr>
            </w:pPr>
            <w:r>
              <w:rPr>
                <w:sz w:val="18"/>
              </w:rPr>
              <w:t>PERSIAPAN</w:t>
            </w:r>
          </w:p>
        </w:tc>
        <w:tc>
          <w:tcPr>
            <w:tcW w:w="45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7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7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511" w:type="dxa"/>
          </w:tcPr>
          <w:p>
            <w:pPr>
              <w:pStyle w:val="15"/>
              <w:spacing w:before="39"/>
              <w:ind w:left="208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2443" w:type="dxa"/>
          </w:tcPr>
          <w:p>
            <w:pPr>
              <w:pStyle w:val="15"/>
              <w:spacing w:before="80" w:line="200" w:lineRule="exact"/>
              <w:ind w:left="108"/>
              <w:rPr>
                <w:sz w:val="18"/>
              </w:rPr>
            </w:pPr>
            <w:r>
              <w:rPr>
                <w:sz w:val="18"/>
              </w:rPr>
              <w:t>DEVELOPMENT</w:t>
            </w:r>
          </w:p>
        </w:tc>
        <w:tc>
          <w:tcPr>
            <w:tcW w:w="45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7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7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511" w:type="dxa"/>
          </w:tcPr>
          <w:p>
            <w:pPr>
              <w:pStyle w:val="15"/>
              <w:spacing w:before="42"/>
              <w:ind w:left="208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2443" w:type="dxa"/>
          </w:tcPr>
          <w:p>
            <w:pPr>
              <w:pStyle w:val="15"/>
              <w:spacing w:before="80" w:line="199" w:lineRule="exact"/>
              <w:ind w:left="108"/>
              <w:rPr>
                <w:sz w:val="18"/>
              </w:rPr>
            </w:pPr>
            <w:r>
              <w:rPr>
                <w:sz w:val="18"/>
              </w:rPr>
              <w:t>VALIDASI</w:t>
            </w:r>
          </w:p>
        </w:tc>
        <w:tc>
          <w:tcPr>
            <w:tcW w:w="45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7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7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511" w:type="dxa"/>
          </w:tcPr>
          <w:p>
            <w:pPr>
              <w:pStyle w:val="15"/>
              <w:spacing w:before="42"/>
              <w:ind w:left="208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2443" w:type="dxa"/>
          </w:tcPr>
          <w:p>
            <w:pPr>
              <w:pStyle w:val="15"/>
              <w:spacing w:before="80" w:line="199" w:lineRule="exact"/>
              <w:ind w:left="108"/>
              <w:rPr>
                <w:sz w:val="18"/>
              </w:rPr>
            </w:pPr>
            <w:r>
              <w:rPr>
                <w:sz w:val="18"/>
              </w:rPr>
              <w:t>Go-Live</w:t>
            </w:r>
          </w:p>
        </w:tc>
        <w:tc>
          <w:tcPr>
            <w:tcW w:w="45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7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7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1" w:hRule="atLeast"/>
        </w:trPr>
        <w:tc>
          <w:tcPr>
            <w:tcW w:w="511" w:type="dxa"/>
          </w:tcPr>
          <w:p>
            <w:pPr>
              <w:pStyle w:val="15"/>
              <w:spacing w:before="42"/>
              <w:ind w:left="208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2443" w:type="dxa"/>
          </w:tcPr>
          <w:p>
            <w:pPr>
              <w:pStyle w:val="15"/>
              <w:spacing w:before="83" w:line="199" w:lineRule="exact"/>
              <w:ind w:left="108"/>
              <w:rPr>
                <w:sz w:val="18"/>
              </w:rPr>
            </w:pPr>
            <w:r>
              <w:rPr>
                <w:sz w:val="18"/>
              </w:rPr>
              <w:t>Pemeliharaan</w:t>
            </w:r>
          </w:p>
        </w:tc>
        <w:tc>
          <w:tcPr>
            <w:tcW w:w="45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49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6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7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434" w:type="dxa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  <w:tc>
          <w:tcPr>
            <w:tcW w:w="1576" w:type="dxa"/>
            <w:shd w:val="clear" w:color="auto" w:fill="FFFF00"/>
          </w:tcPr>
          <w:p>
            <w:pPr>
              <w:pStyle w:val="15"/>
              <w:rPr>
                <w:rFonts w:ascii="Times New Roman"/>
                <w:sz w:val="20"/>
              </w:rPr>
            </w:pPr>
          </w:p>
        </w:tc>
      </w:tr>
    </w:tbl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7"/>
        </w:rPr>
      </w:pPr>
      <w:r>
        <w:pict>
          <v:group id="_x0000_s1106" o:spid="_x0000_s1106" o:spt="203" style="position:absolute;left:0pt;margin-left:54pt;margin-top:18.75pt;height:24.95pt;width:698.65pt;mso-position-horizontal-relative:page;mso-wrap-distance-bottom:0pt;mso-wrap-distance-top:0pt;z-index:-251593728;mso-width-relative:page;mso-height-relative:page;" coordorigin="1080,376" coordsize="13973,499">
            <o:lock v:ext="edit"/>
            <v:rect id="_x0000_s1107" o:spid="_x0000_s1107" o:spt="1" style="position:absolute;left:1080;top:830;height:10;width:13894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08" o:spid="_x0000_s1108" o:spt="75" type="#_x0000_t75" style="position:absolute;left:13667;top:375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w10:wrap type="topAndBottom"/>
          </v:group>
        </w:pict>
      </w:r>
    </w:p>
    <w:p>
      <w:pPr>
        <w:spacing w:before="0" w:line="183" w:lineRule="exact"/>
        <w:ind w:left="0" w:right="1376" w:firstLine="0"/>
        <w:jc w:val="right"/>
        <w:rPr>
          <w:sz w:val="20"/>
        </w:rPr>
      </w:pPr>
      <w:r>
        <w:rPr>
          <w:sz w:val="20"/>
        </w:rPr>
        <w:t>PT</w:t>
      </w:r>
      <w:r>
        <w:rPr>
          <w:spacing w:val="-3"/>
          <w:sz w:val="20"/>
        </w:rPr>
        <w:t xml:space="preserve"> </w:t>
      </w:r>
      <w:r>
        <w:rPr>
          <w:sz w:val="20"/>
        </w:rPr>
        <w:t>Bio</w:t>
      </w:r>
      <w:r>
        <w:rPr>
          <w:spacing w:val="-2"/>
          <w:sz w:val="20"/>
        </w:rPr>
        <w:t xml:space="preserve"> </w:t>
      </w:r>
      <w:r>
        <w:rPr>
          <w:sz w:val="20"/>
        </w:rPr>
        <w:t>Farma</w:t>
      </w:r>
      <w:r>
        <w:rPr>
          <w:spacing w:val="-2"/>
          <w:sz w:val="20"/>
        </w:rPr>
        <w:t xml:space="preserve"> </w:t>
      </w:r>
      <w:r>
        <w:rPr>
          <w:sz w:val="20"/>
        </w:rPr>
        <w:t>(Persero)</w:t>
      </w:r>
    </w:p>
    <w:p>
      <w:pPr>
        <w:spacing w:after="0" w:line="183" w:lineRule="exact"/>
        <w:jc w:val="right"/>
        <w:rPr>
          <w:sz w:val="20"/>
        </w:rPr>
        <w:sectPr>
          <w:headerReference r:id="rId45" w:type="default"/>
          <w:footerReference r:id="rId46" w:type="default"/>
          <w:pgSz w:w="16840" w:h="11910" w:orient="landscape"/>
          <w:pgMar w:top="1040" w:right="600" w:bottom="280" w:left="880" w:header="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5"/>
        </w:rPr>
      </w:pPr>
    </w:p>
    <w:p>
      <w:pPr>
        <w:pStyle w:val="2"/>
        <w:numPr>
          <w:ilvl w:val="0"/>
          <w:numId w:val="6"/>
        </w:numPr>
        <w:tabs>
          <w:tab w:val="left" w:pos="573"/>
        </w:tabs>
        <w:spacing w:before="51" w:after="0" w:line="240" w:lineRule="auto"/>
        <w:ind w:left="572" w:right="0" w:hanging="459"/>
        <w:jc w:val="both"/>
      </w:pPr>
      <w:bookmarkStart w:id="48" w:name="_bookmark24"/>
      <w:bookmarkEnd w:id="48"/>
      <w:bookmarkStart w:id="49" w:name="_bookmark24"/>
      <w:bookmarkEnd w:id="49"/>
      <w:r>
        <w:t>LAIN-LAIN</w:t>
      </w:r>
    </w:p>
    <w:p>
      <w:pPr>
        <w:pStyle w:val="14"/>
        <w:numPr>
          <w:ilvl w:val="1"/>
          <w:numId w:val="74"/>
        </w:numPr>
        <w:tabs>
          <w:tab w:val="left" w:pos="592"/>
        </w:tabs>
        <w:spacing w:before="41" w:after="0" w:line="240" w:lineRule="auto"/>
        <w:ind w:left="591" w:right="0" w:hanging="452"/>
        <w:jc w:val="both"/>
        <w:rPr>
          <w:b/>
          <w:sz w:val="24"/>
        </w:rPr>
      </w:pPr>
      <w:r>
        <w:rPr>
          <w:b/>
          <w:sz w:val="24"/>
        </w:rPr>
        <w:t>Dokumen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Penawaran</w:t>
      </w:r>
    </w:p>
    <w:p>
      <w:pPr>
        <w:pStyle w:val="14"/>
        <w:numPr>
          <w:ilvl w:val="2"/>
          <w:numId w:val="74"/>
        </w:numPr>
        <w:tabs>
          <w:tab w:val="left" w:pos="952"/>
        </w:tabs>
        <w:spacing w:before="45" w:after="0" w:line="240" w:lineRule="auto"/>
        <w:ind w:left="951" w:right="0" w:hanging="361"/>
        <w:jc w:val="both"/>
        <w:rPr>
          <w:sz w:val="24"/>
        </w:rPr>
      </w:pPr>
      <w:r>
        <w:rPr>
          <w:sz w:val="24"/>
        </w:rPr>
        <w:t>Penawaran</w:t>
      </w:r>
      <w:r>
        <w:rPr>
          <w:spacing w:val="-4"/>
          <w:sz w:val="24"/>
        </w:rPr>
        <w:t xml:space="preserve"> </w:t>
      </w:r>
      <w:r>
        <w:rPr>
          <w:sz w:val="24"/>
        </w:rPr>
        <w:t>harga</w:t>
      </w:r>
      <w:r>
        <w:rPr>
          <w:spacing w:val="-2"/>
          <w:sz w:val="24"/>
        </w:rPr>
        <w:t xml:space="preserve"> </w:t>
      </w:r>
      <w:r>
        <w:rPr>
          <w:sz w:val="24"/>
        </w:rPr>
        <w:t>dirinci</w:t>
      </w:r>
      <w:r>
        <w:rPr>
          <w:spacing w:val="-4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ruang</w:t>
      </w:r>
      <w:r>
        <w:rPr>
          <w:spacing w:val="-5"/>
          <w:sz w:val="24"/>
        </w:rPr>
        <w:t xml:space="preserve"> </w:t>
      </w:r>
      <w:r>
        <w:rPr>
          <w:sz w:val="24"/>
        </w:rPr>
        <w:t>lingkup</w:t>
      </w:r>
      <w:r>
        <w:rPr>
          <w:spacing w:val="-1"/>
          <w:sz w:val="24"/>
        </w:rPr>
        <w:t xml:space="preserve"> </w:t>
      </w:r>
      <w:r>
        <w:rPr>
          <w:sz w:val="24"/>
        </w:rPr>
        <w:t>pekerjaan;</w:t>
      </w:r>
    </w:p>
    <w:p>
      <w:pPr>
        <w:pStyle w:val="14"/>
        <w:numPr>
          <w:ilvl w:val="2"/>
          <w:numId w:val="74"/>
        </w:numPr>
        <w:tabs>
          <w:tab w:val="left" w:pos="952"/>
        </w:tabs>
        <w:spacing w:before="43" w:after="0" w:line="240" w:lineRule="auto"/>
        <w:ind w:left="951" w:right="0" w:hanging="361"/>
        <w:jc w:val="both"/>
        <w:rPr>
          <w:sz w:val="24"/>
        </w:rPr>
      </w:pPr>
      <w:r>
        <w:rPr>
          <w:sz w:val="24"/>
        </w:rPr>
        <w:t>Penawaran</w:t>
      </w:r>
      <w:r>
        <w:rPr>
          <w:spacing w:val="-4"/>
          <w:sz w:val="24"/>
        </w:rPr>
        <w:t xml:space="preserve"> </w:t>
      </w:r>
      <w:r>
        <w:rPr>
          <w:sz w:val="24"/>
        </w:rPr>
        <w:t>teknis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rincian</w:t>
      </w:r>
      <w:r>
        <w:rPr>
          <w:spacing w:val="-1"/>
          <w:sz w:val="24"/>
        </w:rPr>
        <w:t xml:space="preserve"> </w:t>
      </w:r>
      <w:r>
        <w:rPr>
          <w:sz w:val="24"/>
        </w:rPr>
        <w:t>komponen</w:t>
      </w:r>
      <w:r>
        <w:rPr>
          <w:spacing w:val="-4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>
      <w:pPr>
        <w:pStyle w:val="14"/>
        <w:numPr>
          <w:ilvl w:val="3"/>
          <w:numId w:val="74"/>
        </w:numPr>
        <w:tabs>
          <w:tab w:val="left" w:pos="1312"/>
        </w:tabs>
        <w:spacing w:before="46" w:after="0" w:line="276" w:lineRule="auto"/>
        <w:ind w:left="1311" w:right="313" w:hanging="360"/>
        <w:jc w:val="both"/>
        <w:rPr>
          <w:sz w:val="24"/>
        </w:rPr>
      </w:pPr>
      <w:r>
        <w:rPr>
          <w:sz w:val="24"/>
        </w:rPr>
        <w:t>Metodologi</w:t>
      </w:r>
      <w:r>
        <w:rPr>
          <w:spacing w:val="1"/>
          <w:sz w:val="24"/>
        </w:rPr>
        <w:t xml:space="preserve"> </w:t>
      </w:r>
      <w:r>
        <w:rPr>
          <w:sz w:val="24"/>
        </w:rPr>
        <w:t>Pekerjaan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berisi</w:t>
      </w:r>
      <w:r>
        <w:rPr>
          <w:spacing w:val="1"/>
          <w:sz w:val="24"/>
        </w:rPr>
        <w:t xml:space="preserve"> </w:t>
      </w:r>
      <w:r>
        <w:rPr>
          <w:sz w:val="24"/>
        </w:rPr>
        <w:t>penjelasan</w:t>
      </w:r>
      <w:r>
        <w:rPr>
          <w:spacing w:val="1"/>
          <w:sz w:val="24"/>
        </w:rPr>
        <w:t xml:space="preserve"> </w:t>
      </w:r>
      <w:r>
        <w:rPr>
          <w:sz w:val="24"/>
        </w:rPr>
        <w:t>singkat</w:t>
      </w:r>
      <w:r>
        <w:rPr>
          <w:spacing w:val="1"/>
          <w:sz w:val="24"/>
        </w:rPr>
        <w:t xml:space="preserve"> </w:t>
      </w:r>
      <w:r>
        <w:rPr>
          <w:sz w:val="24"/>
        </w:rPr>
        <w:t>tahapan-tahapan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rencana</w:t>
      </w:r>
      <w:r>
        <w:rPr>
          <w:spacing w:val="-3"/>
          <w:sz w:val="24"/>
        </w:rPr>
        <w:t xml:space="preserve"> </w:t>
      </w:r>
      <w:r>
        <w:rPr>
          <w:sz w:val="24"/>
        </w:rPr>
        <w:t>teknis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seluruh</w:t>
      </w:r>
      <w:r>
        <w:rPr>
          <w:spacing w:val="1"/>
          <w:sz w:val="24"/>
        </w:rPr>
        <w:t xml:space="preserve"> </w:t>
      </w:r>
      <w:r>
        <w:rPr>
          <w:sz w:val="24"/>
        </w:rPr>
        <w:t>pekerjaan.</w:t>
      </w:r>
    </w:p>
    <w:p>
      <w:pPr>
        <w:pStyle w:val="14"/>
        <w:numPr>
          <w:ilvl w:val="3"/>
          <w:numId w:val="74"/>
        </w:numPr>
        <w:tabs>
          <w:tab w:val="left" w:pos="1312"/>
        </w:tabs>
        <w:spacing w:before="0" w:after="0" w:line="278" w:lineRule="auto"/>
        <w:ind w:left="1311" w:right="317" w:hanging="360"/>
        <w:jc w:val="both"/>
        <w:rPr>
          <w:sz w:val="24"/>
        </w:rPr>
      </w:pPr>
      <w:r>
        <w:rPr>
          <w:sz w:val="24"/>
        </w:rPr>
        <w:t>Organisasi Proyek yang berisi struktur organisasi proyek, tanggung jawab masing</w:t>
      </w:r>
      <w:r>
        <w:rPr>
          <w:spacing w:val="-52"/>
          <w:sz w:val="24"/>
        </w:rPr>
        <w:t xml:space="preserve"> </w:t>
      </w:r>
      <w:r>
        <w:rPr>
          <w:sz w:val="24"/>
        </w:rPr>
        <w:t>personil,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pelaporan.</w:t>
      </w:r>
    </w:p>
    <w:p>
      <w:pPr>
        <w:pStyle w:val="14"/>
        <w:numPr>
          <w:ilvl w:val="3"/>
          <w:numId w:val="74"/>
        </w:numPr>
        <w:tabs>
          <w:tab w:val="left" w:pos="1312"/>
        </w:tabs>
        <w:spacing w:before="0" w:after="0" w:line="276" w:lineRule="auto"/>
        <w:ind w:left="1311" w:right="319" w:hanging="360"/>
        <w:jc w:val="both"/>
        <w:rPr>
          <w:sz w:val="24"/>
        </w:rPr>
      </w:pPr>
      <w:r>
        <w:rPr>
          <w:sz w:val="24"/>
        </w:rPr>
        <w:t>Kualifikasi</w:t>
      </w:r>
      <w:r>
        <w:rPr>
          <w:spacing w:val="-6"/>
          <w:sz w:val="24"/>
        </w:rPr>
        <w:t xml:space="preserve"> </w:t>
      </w:r>
      <w:r>
        <w:rPr>
          <w:sz w:val="24"/>
        </w:rPr>
        <w:t>Perusahaan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melampirkan</w:t>
      </w:r>
      <w:r>
        <w:rPr>
          <w:spacing w:val="-4"/>
          <w:sz w:val="24"/>
        </w:rPr>
        <w:t xml:space="preserve"> </w:t>
      </w:r>
      <w:r>
        <w:rPr>
          <w:sz w:val="24"/>
        </w:rPr>
        <w:t>bukti</w:t>
      </w:r>
      <w:r>
        <w:rPr>
          <w:spacing w:val="-3"/>
          <w:sz w:val="24"/>
        </w:rPr>
        <w:t xml:space="preserve"> </w:t>
      </w:r>
      <w:r>
        <w:rPr>
          <w:sz w:val="24"/>
        </w:rPr>
        <w:t>pekerjaan</w:t>
      </w:r>
      <w:r>
        <w:rPr>
          <w:spacing w:val="-4"/>
          <w:sz w:val="24"/>
        </w:rPr>
        <w:t xml:space="preserve"> </w:t>
      </w:r>
      <w:r>
        <w:rPr>
          <w:sz w:val="24"/>
        </w:rPr>
        <w:t>sejenis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pernah</w:t>
      </w:r>
      <w:r>
        <w:rPr>
          <w:spacing w:val="-52"/>
          <w:sz w:val="24"/>
        </w:rPr>
        <w:t xml:space="preserve"> </w:t>
      </w:r>
      <w:r>
        <w:rPr>
          <w:sz w:val="24"/>
        </w:rPr>
        <w:t>dikerjakan minimal</w:t>
      </w:r>
      <w:r>
        <w:rPr>
          <w:spacing w:val="-2"/>
          <w:sz w:val="24"/>
        </w:rPr>
        <w:t xml:space="preserve"> </w:t>
      </w:r>
      <w:r>
        <w:rPr>
          <w:sz w:val="24"/>
        </w:rPr>
        <w:t>5 (lima) tahun</w:t>
      </w:r>
      <w:r>
        <w:rPr>
          <w:spacing w:val="-2"/>
          <w:sz w:val="24"/>
        </w:rPr>
        <w:t xml:space="preserve"> </w:t>
      </w:r>
      <w:r>
        <w:rPr>
          <w:sz w:val="24"/>
        </w:rPr>
        <w:t>terakhir</w:t>
      </w:r>
      <w:r>
        <w:rPr>
          <w:spacing w:val="-2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nilai Kontrak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</w:p>
    <w:p>
      <w:pPr>
        <w:pStyle w:val="14"/>
        <w:numPr>
          <w:ilvl w:val="3"/>
          <w:numId w:val="74"/>
        </w:numPr>
        <w:tabs>
          <w:tab w:val="left" w:pos="1312"/>
        </w:tabs>
        <w:spacing w:before="0" w:after="0" w:line="276" w:lineRule="auto"/>
        <w:ind w:left="1311" w:right="315" w:hanging="360"/>
        <w:jc w:val="both"/>
        <w:rPr>
          <w:sz w:val="24"/>
        </w:rPr>
      </w:pPr>
      <w:r>
        <w:rPr>
          <w:spacing w:val="-1"/>
          <w:sz w:val="24"/>
        </w:rPr>
        <w:t>Spesifikasi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Tenaga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Ahli</w:t>
      </w:r>
      <w:r>
        <w:rPr>
          <w:spacing w:val="-11"/>
          <w:sz w:val="24"/>
        </w:rPr>
        <w:t xml:space="preserve"> </w:t>
      </w:r>
      <w:r>
        <w:rPr>
          <w:sz w:val="24"/>
        </w:rPr>
        <w:t>dengan</w:t>
      </w:r>
      <w:r>
        <w:rPr>
          <w:spacing w:val="-10"/>
          <w:sz w:val="24"/>
        </w:rPr>
        <w:t xml:space="preserve"> </w:t>
      </w:r>
      <w:r>
        <w:rPr>
          <w:sz w:val="24"/>
        </w:rPr>
        <w:t>melampirkan</w:t>
      </w:r>
      <w:r>
        <w:rPr>
          <w:spacing w:val="-9"/>
          <w:sz w:val="24"/>
        </w:rPr>
        <w:t xml:space="preserve"> </w:t>
      </w:r>
      <w:r>
        <w:rPr>
          <w:sz w:val="24"/>
        </w:rPr>
        <w:t>CV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mencantumkan</w:t>
      </w:r>
      <w:r>
        <w:rPr>
          <w:spacing w:val="-10"/>
          <w:sz w:val="24"/>
        </w:rPr>
        <w:t xml:space="preserve"> </w:t>
      </w:r>
      <w:r>
        <w:rPr>
          <w:sz w:val="24"/>
        </w:rPr>
        <w:t>perusahaan</w:t>
      </w:r>
      <w:r>
        <w:rPr>
          <w:spacing w:val="-52"/>
          <w:sz w:val="24"/>
        </w:rPr>
        <w:t xml:space="preserve"> </w:t>
      </w:r>
      <w:r>
        <w:rPr>
          <w:sz w:val="24"/>
        </w:rPr>
        <w:t>tempat bekerja, perusahaan pemberi proyek, nama proyek, posisi dalam proyek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periode</w:t>
      </w:r>
      <w:r>
        <w:rPr>
          <w:spacing w:val="-11"/>
          <w:sz w:val="24"/>
        </w:rPr>
        <w:t xml:space="preserve"> </w:t>
      </w:r>
      <w:r>
        <w:rPr>
          <w:sz w:val="24"/>
        </w:rPr>
        <w:t>proyek,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copy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ijazah,</w:t>
      </w:r>
      <w:r>
        <w:rPr>
          <w:spacing w:val="-13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sertifikat</w:t>
      </w:r>
      <w:r>
        <w:rPr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relevan</w:t>
      </w:r>
      <w:r>
        <w:rPr>
          <w:spacing w:val="-10"/>
          <w:sz w:val="24"/>
        </w:rPr>
        <w:t xml:space="preserve"> </w:t>
      </w:r>
      <w:r>
        <w:rPr>
          <w:sz w:val="24"/>
        </w:rPr>
        <w:t>sesuai</w:t>
      </w:r>
      <w:r>
        <w:rPr>
          <w:spacing w:val="-12"/>
          <w:sz w:val="24"/>
        </w:rPr>
        <w:t xml:space="preserve"> </w:t>
      </w:r>
      <w:r>
        <w:rPr>
          <w:sz w:val="24"/>
        </w:rPr>
        <w:t>dengan</w:t>
      </w:r>
      <w:r>
        <w:rPr>
          <w:spacing w:val="-10"/>
          <w:sz w:val="24"/>
        </w:rPr>
        <w:t xml:space="preserve"> </w:t>
      </w:r>
      <w:r>
        <w:rPr>
          <w:sz w:val="24"/>
        </w:rPr>
        <w:t>jumlah</w:t>
      </w:r>
      <w:r>
        <w:rPr>
          <w:spacing w:val="-52"/>
          <w:sz w:val="24"/>
        </w:rPr>
        <w:t xml:space="preserve"> </w:t>
      </w:r>
      <w:r>
        <w:rPr>
          <w:sz w:val="24"/>
        </w:rPr>
        <w:t>pengalaman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diperlukan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2"/>
          <w:sz w:val="24"/>
        </w:rPr>
        <w:t xml:space="preserve"> </w:t>
      </w:r>
      <w:r>
        <w:rPr>
          <w:sz w:val="24"/>
        </w:rPr>
        <w:t>posisi/tanggung</w:t>
      </w:r>
      <w:r>
        <w:rPr>
          <w:spacing w:val="-3"/>
          <w:sz w:val="24"/>
        </w:rPr>
        <w:t xml:space="preserve"> </w:t>
      </w:r>
      <w:r>
        <w:rPr>
          <w:sz w:val="24"/>
        </w:rPr>
        <w:t>jawab..</w:t>
      </w:r>
    </w:p>
    <w:p>
      <w:pPr>
        <w:pStyle w:val="14"/>
        <w:numPr>
          <w:ilvl w:val="3"/>
          <w:numId w:val="74"/>
        </w:numPr>
        <w:tabs>
          <w:tab w:val="left" w:pos="1312"/>
        </w:tabs>
        <w:spacing w:before="0" w:after="0" w:line="278" w:lineRule="auto"/>
        <w:ind w:left="1311" w:right="315" w:hanging="360"/>
        <w:jc w:val="both"/>
        <w:rPr>
          <w:sz w:val="24"/>
        </w:rPr>
      </w:pPr>
      <w:r>
        <w:rPr>
          <w:sz w:val="24"/>
        </w:rPr>
        <w:t>Spesifikasi teknis rancangan sistem yang ditawarkan tercantum dengan lengkap</w:t>
      </w:r>
      <w:r>
        <w:rPr>
          <w:spacing w:val="1"/>
          <w:sz w:val="24"/>
        </w:rPr>
        <w:t xml:space="preserve"> </w:t>
      </w:r>
      <w:r>
        <w:rPr>
          <w:sz w:val="24"/>
        </w:rPr>
        <w:t>dan jelas.</w:t>
      </w:r>
    </w:p>
    <w:p>
      <w:pPr>
        <w:pStyle w:val="14"/>
        <w:numPr>
          <w:ilvl w:val="3"/>
          <w:numId w:val="74"/>
        </w:numPr>
        <w:tabs>
          <w:tab w:val="left" w:pos="1312"/>
        </w:tabs>
        <w:spacing w:before="0" w:after="0" w:line="278" w:lineRule="auto"/>
        <w:ind w:left="1311" w:right="319" w:hanging="360"/>
        <w:jc w:val="both"/>
        <w:rPr>
          <w:sz w:val="24"/>
        </w:rPr>
      </w:pPr>
      <w:r>
        <w:rPr>
          <w:i/>
          <w:sz w:val="24"/>
        </w:rPr>
        <w:t xml:space="preserve">Timeline </w:t>
      </w:r>
      <w:r>
        <w:rPr>
          <w:sz w:val="24"/>
        </w:rPr>
        <w:t>berikut intensitas keterlibat personil setiap tahapan Pekerjaan yang</w:t>
      </w:r>
      <w:r>
        <w:rPr>
          <w:spacing w:val="1"/>
          <w:sz w:val="24"/>
        </w:rPr>
        <w:t xml:space="preserve"> </w:t>
      </w:r>
      <w:r>
        <w:rPr>
          <w:sz w:val="24"/>
        </w:rPr>
        <w:t>dilengkapi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kurva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</w:p>
    <w:p>
      <w:pPr>
        <w:pStyle w:val="2"/>
        <w:numPr>
          <w:ilvl w:val="1"/>
          <w:numId w:val="74"/>
        </w:numPr>
        <w:tabs>
          <w:tab w:val="left" w:pos="592"/>
        </w:tabs>
        <w:spacing w:before="182" w:after="0" w:line="240" w:lineRule="auto"/>
        <w:ind w:left="591" w:right="0" w:hanging="452"/>
        <w:jc w:val="both"/>
      </w:pPr>
      <w:r>
        <w:t>Kerahasiaan</w:t>
      </w:r>
    </w:p>
    <w:p>
      <w:pPr>
        <w:pStyle w:val="14"/>
        <w:numPr>
          <w:ilvl w:val="2"/>
          <w:numId w:val="74"/>
        </w:numPr>
        <w:tabs>
          <w:tab w:val="left" w:pos="952"/>
        </w:tabs>
        <w:spacing w:before="45" w:after="0" w:line="276" w:lineRule="auto"/>
        <w:ind w:left="951" w:right="315" w:hanging="360"/>
        <w:jc w:val="both"/>
        <w:rPr>
          <w:sz w:val="24"/>
        </w:rPr>
      </w:pPr>
      <w:r>
        <w:rPr>
          <w:sz w:val="24"/>
        </w:rPr>
        <w:t>Dokumen,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informasi,</w:t>
      </w:r>
      <w:r>
        <w:rPr>
          <w:spacing w:val="1"/>
          <w:sz w:val="24"/>
        </w:rPr>
        <w:t xml:space="preserve"> </w:t>
      </w:r>
      <w:r>
        <w:rPr>
          <w:sz w:val="24"/>
        </w:rPr>
        <w:t>ide,</w:t>
      </w:r>
      <w:r>
        <w:rPr>
          <w:spacing w:val="1"/>
          <w:sz w:val="24"/>
        </w:rPr>
        <w:t xml:space="preserve"> </w:t>
      </w:r>
      <w:r>
        <w:rPr>
          <w:sz w:val="24"/>
        </w:rPr>
        <w:t>inovasi,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produk</w:t>
      </w:r>
      <w:r>
        <w:rPr>
          <w:spacing w:val="1"/>
          <w:sz w:val="24"/>
        </w:rPr>
        <w:t xml:space="preserve"> </w:t>
      </w:r>
      <w:r>
        <w:rPr>
          <w:sz w:val="24"/>
        </w:rPr>
        <w:t>(secara</w:t>
      </w:r>
      <w:r>
        <w:rPr>
          <w:spacing w:val="1"/>
          <w:sz w:val="24"/>
        </w:rPr>
        <w:t xml:space="preserve"> </w:t>
      </w:r>
      <w:r>
        <w:rPr>
          <w:sz w:val="24"/>
        </w:rPr>
        <w:t>kolektif</w:t>
      </w:r>
      <w:r>
        <w:rPr>
          <w:spacing w:val="1"/>
          <w:sz w:val="24"/>
        </w:rPr>
        <w:t xml:space="preserve"> </w:t>
      </w:r>
      <w:r>
        <w:rPr>
          <w:sz w:val="24"/>
        </w:rPr>
        <w:t>disebut</w:t>
      </w:r>
      <w:r>
        <w:rPr>
          <w:spacing w:val="1"/>
          <w:sz w:val="24"/>
        </w:rPr>
        <w:t xml:space="preserve"> </w:t>
      </w:r>
      <w:r>
        <w:rPr>
          <w:sz w:val="24"/>
        </w:rPr>
        <w:t>“Informasi Rahasia”) yang digunakan dan dihasilkan selama Pekerjaan adalah milik</w:t>
      </w:r>
      <w:r>
        <w:rPr>
          <w:spacing w:val="1"/>
          <w:sz w:val="24"/>
        </w:rPr>
        <w:t xml:space="preserve"> </w:t>
      </w:r>
      <w:r>
        <w:rPr>
          <w:sz w:val="24"/>
        </w:rPr>
        <w:t>Bio Farma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bersifat</w:t>
      </w:r>
      <w:r>
        <w:rPr>
          <w:spacing w:val="-1"/>
          <w:sz w:val="24"/>
        </w:rPr>
        <w:t xml:space="preserve"> </w:t>
      </w:r>
      <w:r>
        <w:rPr>
          <w:sz w:val="24"/>
        </w:rPr>
        <w:t>RAHASIA.</w:t>
      </w:r>
    </w:p>
    <w:p>
      <w:pPr>
        <w:pStyle w:val="14"/>
        <w:numPr>
          <w:ilvl w:val="2"/>
          <w:numId w:val="74"/>
        </w:numPr>
        <w:tabs>
          <w:tab w:val="left" w:pos="952"/>
        </w:tabs>
        <w:spacing w:before="0" w:after="0" w:line="293" w:lineRule="exact"/>
        <w:ind w:left="951" w:right="0" w:hanging="361"/>
        <w:jc w:val="left"/>
        <w:rPr>
          <w:sz w:val="24"/>
        </w:rPr>
      </w:pPr>
      <w:r>
        <w:rPr>
          <w:sz w:val="24"/>
        </w:rPr>
        <w:t>Konsultan</w:t>
      </w:r>
      <w:r>
        <w:rPr>
          <w:spacing w:val="-5"/>
          <w:sz w:val="24"/>
        </w:rPr>
        <w:t xml:space="preserve"> </w:t>
      </w:r>
      <w:r>
        <w:rPr>
          <w:sz w:val="24"/>
        </w:rPr>
        <w:t>wajib</w:t>
      </w:r>
      <w:r>
        <w:rPr>
          <w:spacing w:val="-3"/>
          <w:sz w:val="24"/>
        </w:rPr>
        <w:t xml:space="preserve"> </w:t>
      </w:r>
      <w:r>
        <w:rPr>
          <w:sz w:val="24"/>
        </w:rPr>
        <w:t>menjaga</w:t>
      </w:r>
      <w:r>
        <w:rPr>
          <w:spacing w:val="-5"/>
          <w:sz w:val="24"/>
        </w:rPr>
        <w:t xml:space="preserve"> </w:t>
      </w:r>
      <w:r>
        <w:rPr>
          <w:sz w:val="24"/>
        </w:rPr>
        <w:t>kerahasiaan</w:t>
      </w:r>
      <w:r>
        <w:rPr>
          <w:spacing w:val="-3"/>
          <w:sz w:val="24"/>
        </w:rPr>
        <w:t xml:space="preserve"> </w:t>
      </w:r>
      <w:r>
        <w:rPr>
          <w:sz w:val="24"/>
        </w:rPr>
        <w:t>seluruh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4"/>
          <w:sz w:val="24"/>
        </w:rPr>
        <w:t xml:space="preserve"> </w:t>
      </w:r>
      <w:r>
        <w:rPr>
          <w:sz w:val="24"/>
        </w:rPr>
        <w:t>Rahasia</w:t>
      </w:r>
      <w:r>
        <w:rPr>
          <w:spacing w:val="-5"/>
          <w:sz w:val="24"/>
        </w:rPr>
        <w:t xml:space="preserve"> </w:t>
      </w:r>
      <w:r>
        <w:rPr>
          <w:sz w:val="24"/>
        </w:rPr>
        <w:t>tersebut.</w:t>
      </w:r>
    </w:p>
    <w:p>
      <w:pPr>
        <w:pStyle w:val="14"/>
        <w:numPr>
          <w:ilvl w:val="2"/>
          <w:numId w:val="74"/>
        </w:numPr>
        <w:tabs>
          <w:tab w:val="left" w:pos="952"/>
        </w:tabs>
        <w:spacing w:before="43" w:after="0" w:line="278" w:lineRule="auto"/>
        <w:ind w:left="951" w:right="319" w:hanging="360"/>
        <w:jc w:val="left"/>
        <w:rPr>
          <w:sz w:val="24"/>
        </w:rPr>
      </w:pPr>
      <w:r>
        <w:rPr>
          <w:sz w:val="24"/>
        </w:rPr>
        <w:t>Konsultan</w:t>
      </w:r>
      <w:r>
        <w:rPr>
          <w:spacing w:val="18"/>
          <w:sz w:val="24"/>
        </w:rPr>
        <w:t xml:space="preserve"> </w:t>
      </w:r>
      <w:r>
        <w:rPr>
          <w:sz w:val="24"/>
        </w:rPr>
        <w:t>dilarang</w:t>
      </w:r>
      <w:r>
        <w:rPr>
          <w:spacing w:val="19"/>
          <w:sz w:val="24"/>
        </w:rPr>
        <w:t xml:space="preserve"> </w:t>
      </w:r>
      <w:r>
        <w:rPr>
          <w:sz w:val="24"/>
        </w:rPr>
        <w:t>membuka</w:t>
      </w:r>
      <w:r>
        <w:rPr>
          <w:spacing w:val="19"/>
          <w:sz w:val="24"/>
        </w:rPr>
        <w:t xml:space="preserve"> </w:t>
      </w:r>
      <w:r>
        <w:rPr>
          <w:sz w:val="24"/>
        </w:rPr>
        <w:t>Informasi</w:t>
      </w:r>
      <w:r>
        <w:rPr>
          <w:spacing w:val="17"/>
          <w:sz w:val="24"/>
        </w:rPr>
        <w:t xml:space="preserve"> </w:t>
      </w:r>
      <w:r>
        <w:rPr>
          <w:sz w:val="24"/>
        </w:rPr>
        <w:t>Rahasia</w:t>
      </w:r>
      <w:r>
        <w:rPr>
          <w:spacing w:val="17"/>
          <w:sz w:val="24"/>
        </w:rPr>
        <w:t xml:space="preserve"> </w:t>
      </w:r>
      <w:r>
        <w:rPr>
          <w:sz w:val="24"/>
        </w:rPr>
        <w:t>dengan</w:t>
      </w:r>
      <w:r>
        <w:rPr>
          <w:spacing w:val="20"/>
          <w:sz w:val="24"/>
        </w:rPr>
        <w:t xml:space="preserve"> </w:t>
      </w:r>
      <w:r>
        <w:rPr>
          <w:sz w:val="24"/>
        </w:rPr>
        <w:t>cara</w:t>
      </w:r>
      <w:r>
        <w:rPr>
          <w:spacing w:val="17"/>
          <w:sz w:val="24"/>
        </w:rPr>
        <w:t xml:space="preserve"> </w:t>
      </w:r>
      <w:r>
        <w:rPr>
          <w:sz w:val="24"/>
        </w:rPr>
        <w:t>apapun</w:t>
      </w:r>
      <w:r>
        <w:rPr>
          <w:spacing w:val="20"/>
          <w:sz w:val="24"/>
        </w:rPr>
        <w:t xml:space="preserve"> </w:t>
      </w:r>
      <w:r>
        <w:rPr>
          <w:sz w:val="24"/>
        </w:rPr>
        <w:t>kepada</w:t>
      </w:r>
      <w:r>
        <w:rPr>
          <w:spacing w:val="17"/>
          <w:sz w:val="24"/>
        </w:rPr>
        <w:t xml:space="preserve"> </w:t>
      </w:r>
      <w:r>
        <w:rPr>
          <w:sz w:val="24"/>
        </w:rPr>
        <w:t>pihak</w:t>
      </w:r>
      <w:r>
        <w:rPr>
          <w:spacing w:val="-51"/>
          <w:sz w:val="24"/>
        </w:rPr>
        <w:t xml:space="preserve"> </w:t>
      </w:r>
      <w:r>
        <w:rPr>
          <w:sz w:val="24"/>
        </w:rPr>
        <w:t>ketiga</w:t>
      </w:r>
      <w:r>
        <w:rPr>
          <w:spacing w:val="-1"/>
          <w:sz w:val="24"/>
        </w:rPr>
        <w:t xml:space="preserve"> </w:t>
      </w:r>
      <w:r>
        <w:rPr>
          <w:sz w:val="24"/>
        </w:rPr>
        <w:t>manapun</w:t>
      </w:r>
      <w:r>
        <w:rPr>
          <w:spacing w:val="-1"/>
          <w:sz w:val="24"/>
        </w:rPr>
        <w:t xml:space="preserve"> </w:t>
      </w:r>
      <w:r>
        <w:rPr>
          <w:sz w:val="24"/>
        </w:rPr>
        <w:t>tanpa</w:t>
      </w:r>
      <w:r>
        <w:rPr>
          <w:spacing w:val="-3"/>
          <w:sz w:val="24"/>
        </w:rPr>
        <w:t xml:space="preserve"> </w:t>
      </w:r>
      <w:r>
        <w:rPr>
          <w:sz w:val="24"/>
        </w:rPr>
        <w:t>persetujuan</w:t>
      </w:r>
      <w:r>
        <w:rPr>
          <w:spacing w:val="3"/>
          <w:sz w:val="24"/>
        </w:rPr>
        <w:t xml:space="preserve"> </w:t>
      </w:r>
      <w:r>
        <w:rPr>
          <w:sz w:val="24"/>
        </w:rPr>
        <w:t>tertulis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Bio</w:t>
      </w:r>
      <w:r>
        <w:rPr>
          <w:spacing w:val="1"/>
          <w:sz w:val="24"/>
        </w:rPr>
        <w:t xml:space="preserve"> </w:t>
      </w:r>
      <w:r>
        <w:rPr>
          <w:sz w:val="24"/>
        </w:rPr>
        <w:t>Farma.</w:t>
      </w:r>
    </w:p>
    <w:p>
      <w:pPr>
        <w:pStyle w:val="14"/>
        <w:numPr>
          <w:ilvl w:val="2"/>
          <w:numId w:val="74"/>
        </w:numPr>
        <w:tabs>
          <w:tab w:val="left" w:pos="952"/>
        </w:tabs>
        <w:spacing w:before="0" w:after="0" w:line="276" w:lineRule="auto"/>
        <w:ind w:left="951" w:right="322" w:hanging="360"/>
        <w:jc w:val="left"/>
        <w:rPr>
          <w:sz w:val="24"/>
        </w:rPr>
      </w:pPr>
      <w:r>
        <w:rPr>
          <w:sz w:val="24"/>
        </w:rPr>
        <w:t>Terkait</w:t>
      </w:r>
      <w:r>
        <w:rPr>
          <w:spacing w:val="7"/>
          <w:sz w:val="24"/>
        </w:rPr>
        <w:t xml:space="preserve"> </w:t>
      </w:r>
      <w:r>
        <w:rPr>
          <w:sz w:val="24"/>
        </w:rPr>
        <w:t>kerahasiaan</w:t>
      </w:r>
      <w:r>
        <w:rPr>
          <w:spacing w:val="7"/>
          <w:sz w:val="24"/>
        </w:rPr>
        <w:t xml:space="preserve"> </w:t>
      </w:r>
      <w:r>
        <w:rPr>
          <w:sz w:val="24"/>
        </w:rPr>
        <w:t>tersebut,</w:t>
      </w:r>
      <w:r>
        <w:rPr>
          <w:spacing w:val="6"/>
          <w:sz w:val="24"/>
        </w:rPr>
        <w:t xml:space="preserve"> </w:t>
      </w:r>
      <w:r>
        <w:rPr>
          <w:sz w:val="24"/>
        </w:rPr>
        <w:t>lebih</w:t>
      </w:r>
      <w:r>
        <w:rPr>
          <w:spacing w:val="7"/>
          <w:sz w:val="24"/>
        </w:rPr>
        <w:t xml:space="preserve"> </w:t>
      </w:r>
      <w:r>
        <w:rPr>
          <w:sz w:val="24"/>
        </w:rPr>
        <w:t>lanjut</w:t>
      </w:r>
      <w:r>
        <w:rPr>
          <w:spacing w:val="8"/>
          <w:sz w:val="24"/>
        </w:rPr>
        <w:t xml:space="preserve"> </w:t>
      </w:r>
      <w:r>
        <w:rPr>
          <w:sz w:val="24"/>
        </w:rPr>
        <w:t>akan</w:t>
      </w:r>
      <w:r>
        <w:rPr>
          <w:spacing w:val="5"/>
          <w:sz w:val="24"/>
        </w:rPr>
        <w:t xml:space="preserve"> </w:t>
      </w:r>
      <w:r>
        <w:rPr>
          <w:sz w:val="24"/>
        </w:rPr>
        <w:t>dituangkan</w:t>
      </w:r>
      <w:r>
        <w:rPr>
          <w:spacing w:val="7"/>
          <w:sz w:val="24"/>
        </w:rPr>
        <w:t xml:space="preserve"> </w:t>
      </w:r>
      <w:r>
        <w:rPr>
          <w:sz w:val="24"/>
        </w:rPr>
        <w:t>dalam</w:t>
      </w:r>
      <w:r>
        <w:rPr>
          <w:spacing w:val="7"/>
          <w:sz w:val="24"/>
        </w:rPr>
        <w:t xml:space="preserve"> </w:t>
      </w:r>
      <w:r>
        <w:rPr>
          <w:sz w:val="24"/>
        </w:rPr>
        <w:t>sebuah</w:t>
      </w:r>
      <w:r>
        <w:rPr>
          <w:spacing w:val="8"/>
          <w:sz w:val="24"/>
        </w:rPr>
        <w:t xml:space="preserve"> </w:t>
      </w:r>
      <w:r>
        <w:rPr>
          <w:sz w:val="24"/>
        </w:rPr>
        <w:t>perjanjian</w:t>
      </w:r>
      <w:r>
        <w:rPr>
          <w:spacing w:val="-52"/>
          <w:sz w:val="24"/>
        </w:rPr>
        <w:t xml:space="preserve"> </w:t>
      </w:r>
      <w:r>
        <w:rPr>
          <w:sz w:val="24"/>
        </w:rPr>
        <w:t>kerahasiaan</w:t>
      </w:r>
      <w:r>
        <w:rPr>
          <w:spacing w:val="-2"/>
          <w:sz w:val="24"/>
        </w:rPr>
        <w:t xml:space="preserve"> </w:t>
      </w:r>
      <w:r>
        <w:rPr>
          <w:sz w:val="24"/>
        </w:rPr>
        <w:t>antara</w:t>
      </w:r>
      <w:r>
        <w:rPr>
          <w:spacing w:val="1"/>
          <w:sz w:val="24"/>
        </w:rPr>
        <w:t xml:space="preserve"> </w:t>
      </w:r>
      <w:r>
        <w:rPr>
          <w:sz w:val="24"/>
        </w:rPr>
        <w:t>Bio</w:t>
      </w:r>
      <w:r>
        <w:rPr>
          <w:spacing w:val="-1"/>
          <w:sz w:val="24"/>
        </w:rPr>
        <w:t xml:space="preserve"> </w:t>
      </w:r>
      <w:r>
        <w:rPr>
          <w:sz w:val="24"/>
        </w:rPr>
        <w:t>Farma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Rekanan.</w:t>
      </w:r>
    </w:p>
    <w:p>
      <w:pPr>
        <w:pStyle w:val="2"/>
        <w:numPr>
          <w:ilvl w:val="1"/>
          <w:numId w:val="74"/>
        </w:numPr>
        <w:tabs>
          <w:tab w:val="left" w:pos="592"/>
        </w:tabs>
        <w:spacing w:before="195" w:after="0" w:line="240" w:lineRule="auto"/>
        <w:ind w:left="591" w:right="0" w:hanging="452"/>
        <w:jc w:val="left"/>
      </w:pPr>
      <w:r>
        <w:t>Komunikasi</w:t>
      </w:r>
    </w:p>
    <w:p>
      <w:pPr>
        <w:pStyle w:val="5"/>
        <w:spacing w:before="43" w:line="278" w:lineRule="auto"/>
        <w:ind w:left="591"/>
      </w:pPr>
      <w:r>
        <w:t>Melakukan</w:t>
      </w:r>
      <w:r>
        <w:rPr>
          <w:spacing w:val="6"/>
        </w:rPr>
        <w:t xml:space="preserve"> </w:t>
      </w:r>
      <w:r>
        <w:t>meeting</w:t>
      </w:r>
      <w:r>
        <w:rPr>
          <w:spacing w:val="5"/>
        </w:rPr>
        <w:t xml:space="preserve"> </w:t>
      </w:r>
      <w:r>
        <w:t>rutin</w:t>
      </w:r>
      <w:r>
        <w:rPr>
          <w:spacing w:val="5"/>
        </w:rPr>
        <w:t xml:space="preserve"> </w:t>
      </w:r>
      <w:r>
        <w:t>progres</w:t>
      </w:r>
      <w:r>
        <w:rPr>
          <w:spacing w:val="6"/>
        </w:rPr>
        <w:t xml:space="preserve"> </w:t>
      </w:r>
      <w:r>
        <w:t>pekerjaan</w:t>
      </w:r>
      <w:r>
        <w:rPr>
          <w:spacing w:val="7"/>
        </w:rPr>
        <w:t xml:space="preserve"> </w:t>
      </w:r>
      <w:r>
        <w:t>yang</w:t>
      </w:r>
      <w:r>
        <w:rPr>
          <w:spacing w:val="7"/>
        </w:rPr>
        <w:t xml:space="preserve"> </w:t>
      </w:r>
      <w:r>
        <w:t>dilakukan</w:t>
      </w:r>
      <w:r>
        <w:rPr>
          <w:spacing w:val="7"/>
        </w:rPr>
        <w:t xml:space="preserve"> </w:t>
      </w:r>
      <w:r>
        <w:t>minimal</w:t>
      </w:r>
      <w:r>
        <w:rPr>
          <w:spacing w:val="5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(satu)</w:t>
      </w:r>
      <w:r>
        <w:rPr>
          <w:spacing w:val="6"/>
        </w:rPr>
        <w:t xml:space="preserve"> </w:t>
      </w:r>
      <w:r>
        <w:t>kali</w:t>
      </w:r>
      <w:r>
        <w:rPr>
          <w:spacing w:val="6"/>
        </w:rPr>
        <w:t xml:space="preserve"> </w:t>
      </w:r>
      <w:r>
        <w:t>dalam</w:t>
      </w:r>
      <w:r>
        <w:rPr>
          <w:spacing w:val="-51"/>
        </w:rPr>
        <w:t xml:space="preserve"> </w:t>
      </w:r>
      <w:r>
        <w:t>seminggu</w:t>
      </w:r>
      <w:r>
        <w:rPr>
          <w:spacing w:val="-3"/>
        </w:rPr>
        <w:t xml:space="preserve"> </w:t>
      </w:r>
      <w:r>
        <w:t xml:space="preserve">dengan </w:t>
      </w:r>
      <w:r>
        <w:rPr>
          <w:i/>
        </w:rPr>
        <w:t>counterpart</w:t>
      </w:r>
      <w:r>
        <w:rPr>
          <w:i/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dilakukan secara</w:t>
      </w:r>
      <w:r>
        <w:rPr>
          <w:spacing w:val="-4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maupun</w:t>
      </w:r>
      <w:r>
        <w:rPr>
          <w:spacing w:val="-3"/>
        </w:rPr>
        <w:t xml:space="preserve"> </w:t>
      </w:r>
      <w:r>
        <w:t>offline.</w:t>
      </w:r>
    </w:p>
    <w:p>
      <w:pPr>
        <w:pStyle w:val="5"/>
        <w:spacing w:line="278" w:lineRule="auto"/>
        <w:ind w:left="591" w:right="186"/>
      </w:pPr>
      <w:r>
        <w:t>Pada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melaksanakan</w:t>
      </w:r>
      <w:r>
        <w:rPr>
          <w:spacing w:val="1"/>
        </w:rPr>
        <w:t xml:space="preserve"> </w:t>
      </w:r>
      <w:r>
        <w:t>Pekerjaan,</w:t>
      </w:r>
      <w:r>
        <w:rPr>
          <w:spacing w:val="1"/>
        </w:rPr>
        <w:t xml:space="preserve"> </w:t>
      </w:r>
      <w:r>
        <w:t>konsultan</w:t>
      </w:r>
      <w:r>
        <w:rPr>
          <w:spacing w:val="1"/>
        </w:rPr>
        <w:t xml:space="preserve"> </w:t>
      </w:r>
      <w:r>
        <w:t>wajib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mempertimbangkan</w:t>
      </w:r>
      <w:r>
        <w:rPr>
          <w:spacing w:val="-5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t>ruang</w:t>
      </w:r>
      <w:r>
        <w:rPr>
          <w:spacing w:val="-1"/>
        </w:rPr>
        <w:t xml:space="preserve"> </w:t>
      </w:r>
      <w:r>
        <w:t>lingkup</w:t>
      </w:r>
      <w:r>
        <w:rPr>
          <w:spacing w:val="-1"/>
        </w:rPr>
        <w:t xml:space="preserve"> </w:t>
      </w:r>
      <w:r>
        <w:t>pekerjaan sebagai berikut</w:t>
      </w:r>
      <w:r>
        <w:rPr>
          <w:spacing w:val="1"/>
        </w:rPr>
        <w:t xml:space="preserve"> </w:t>
      </w:r>
      <w:r>
        <w:t>:</w:t>
      </w:r>
    </w:p>
    <w:p>
      <w:pPr>
        <w:pStyle w:val="14"/>
        <w:numPr>
          <w:ilvl w:val="2"/>
          <w:numId w:val="74"/>
        </w:numPr>
        <w:tabs>
          <w:tab w:val="left" w:pos="952"/>
        </w:tabs>
        <w:spacing w:before="0" w:after="0" w:line="276" w:lineRule="auto"/>
        <w:ind w:left="951" w:right="314" w:hanging="360"/>
        <w:jc w:val="left"/>
        <w:rPr>
          <w:sz w:val="24"/>
        </w:rPr>
      </w:pPr>
      <w:r>
        <w:rPr>
          <w:sz w:val="24"/>
        </w:rPr>
        <w:t>pendekatan</w:t>
      </w:r>
      <w:r>
        <w:rPr>
          <w:spacing w:val="-6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out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box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thinking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dari</w:t>
      </w:r>
      <w:r>
        <w:rPr>
          <w:spacing w:val="-6"/>
          <w:sz w:val="24"/>
        </w:rPr>
        <w:t xml:space="preserve"> </w:t>
      </w:r>
      <w:r>
        <w:rPr>
          <w:sz w:val="24"/>
        </w:rPr>
        <w:t>pengembang</w:t>
      </w:r>
      <w:r>
        <w:rPr>
          <w:spacing w:val="-10"/>
          <w:sz w:val="24"/>
        </w:rPr>
        <w:t xml:space="preserve"> </w:t>
      </w:r>
      <w:r>
        <w:rPr>
          <w:sz w:val="24"/>
        </w:rPr>
        <w:t>dalam</w:t>
      </w:r>
      <w:r>
        <w:rPr>
          <w:spacing w:val="-8"/>
          <w:sz w:val="24"/>
        </w:rPr>
        <w:t xml:space="preserve"> </w:t>
      </w:r>
      <w:r>
        <w:rPr>
          <w:sz w:val="24"/>
        </w:rPr>
        <w:t>melakukan</w:t>
      </w:r>
      <w:r>
        <w:rPr>
          <w:spacing w:val="-7"/>
          <w:sz w:val="24"/>
        </w:rPr>
        <w:t xml:space="preserve"> </w:t>
      </w:r>
      <w:r>
        <w:rPr>
          <w:sz w:val="24"/>
        </w:rPr>
        <w:t>kegiatan</w:t>
      </w:r>
      <w:r>
        <w:rPr>
          <w:spacing w:val="-51"/>
          <w:sz w:val="24"/>
        </w:rPr>
        <w:t xml:space="preserve"> </w:t>
      </w:r>
      <w:r>
        <w:rPr>
          <w:sz w:val="24"/>
        </w:rPr>
        <w:t>pengembangan aplikasi;</w:t>
      </w:r>
    </w:p>
    <w:p>
      <w:pPr>
        <w:pStyle w:val="14"/>
        <w:numPr>
          <w:ilvl w:val="2"/>
          <w:numId w:val="74"/>
        </w:numPr>
        <w:tabs>
          <w:tab w:val="left" w:pos="952"/>
        </w:tabs>
        <w:spacing w:before="0" w:after="0" w:line="240" w:lineRule="auto"/>
        <w:ind w:left="951" w:right="0" w:hanging="361"/>
        <w:jc w:val="left"/>
        <w:rPr>
          <w:sz w:val="24"/>
        </w:rPr>
      </w:pPr>
      <w:r>
        <w:pict>
          <v:group id="_x0000_s1109" o:spid="_x0000_s1109" o:spt="203" style="position:absolute;left:0pt;margin-left:72pt;margin-top:19.85pt;height:31.45pt;width:453.75pt;mso-position-horizontal-relative:page;mso-wrap-distance-bottom:0pt;mso-wrap-distance-top:0pt;z-index:-251592704;mso-width-relative:page;mso-height-relative:page;" coordorigin="1440,398" coordsize="9075,629">
            <o:lock v:ext="edit"/>
            <v:rect id="_x0000_s1110" o:spid="_x0000_s1110" o:spt="1" style="position:absolute;left:1440;top:775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1" o:spid="_x0000_s1111" o:spt="75" type="#_x0000_t75" style="position:absolute;left:9130;top:397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v:shape id="_x0000_s1112" o:spid="_x0000_s1112" o:spt="202" type="#_x0000_t202" style="position:absolute;left:1440;top:397;height:629;width:907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20"/>
                      </w:rPr>
                    </w:pPr>
                  </w:p>
                  <w:p>
                    <w:pPr>
                      <w:spacing w:before="144" w:line="240" w:lineRule="exact"/>
                      <w:ind w:left="0" w:right="165" w:firstLine="0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PT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Bio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Farma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(Persero)</w:t>
                    </w:r>
                  </w:p>
                </w:txbxContent>
              </v:textbox>
            </v:shape>
            <w10:wrap type="topAndBottom"/>
          </v:group>
        </w:pict>
      </w:r>
      <w:r>
        <w:rPr>
          <w:spacing w:val="-1"/>
          <w:sz w:val="24"/>
        </w:rPr>
        <w:t>mengacu</w:t>
      </w:r>
      <w:r>
        <w:rPr>
          <w:spacing w:val="-11"/>
          <w:sz w:val="24"/>
        </w:rPr>
        <w:t xml:space="preserve"> </w:t>
      </w:r>
      <w:r>
        <w:rPr>
          <w:sz w:val="24"/>
        </w:rPr>
        <w:t>kepada</w:t>
      </w:r>
      <w:r>
        <w:rPr>
          <w:spacing w:val="-13"/>
          <w:sz w:val="24"/>
        </w:rPr>
        <w:t xml:space="preserve"> </w:t>
      </w:r>
      <w:r>
        <w:rPr>
          <w:sz w:val="24"/>
        </w:rPr>
        <w:t>dokumen</w:t>
      </w:r>
      <w:r>
        <w:rPr>
          <w:spacing w:val="-10"/>
          <w:sz w:val="24"/>
        </w:rPr>
        <w:t xml:space="preserve"> </w:t>
      </w:r>
      <w:r>
        <w:rPr>
          <w:sz w:val="24"/>
        </w:rPr>
        <w:t>rencana</w:t>
      </w:r>
      <w:r>
        <w:rPr>
          <w:spacing w:val="-11"/>
          <w:sz w:val="24"/>
        </w:rPr>
        <w:t xml:space="preserve"> </w:t>
      </w:r>
      <w:r>
        <w:rPr>
          <w:sz w:val="24"/>
        </w:rPr>
        <w:t>strategis</w:t>
      </w:r>
      <w:r>
        <w:rPr>
          <w:spacing w:val="-13"/>
          <w:sz w:val="24"/>
        </w:rPr>
        <w:t xml:space="preserve"> </w:t>
      </w:r>
      <w:r>
        <w:rPr>
          <w:sz w:val="24"/>
        </w:rPr>
        <w:t>Perusahaan</w:t>
      </w:r>
      <w:r>
        <w:rPr>
          <w:spacing w:val="-10"/>
          <w:sz w:val="24"/>
        </w:rPr>
        <w:t xml:space="preserve"> </w:t>
      </w:r>
      <w:r>
        <w:rPr>
          <w:sz w:val="24"/>
        </w:rPr>
        <w:t>serta</w:t>
      </w:r>
      <w:r>
        <w:rPr>
          <w:spacing w:val="-11"/>
          <w:sz w:val="24"/>
        </w:rPr>
        <w:t xml:space="preserve"> </w:t>
      </w:r>
      <w:r>
        <w:rPr>
          <w:sz w:val="24"/>
        </w:rPr>
        <w:t>regulasi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11"/>
          <w:sz w:val="24"/>
        </w:rPr>
        <w:t xml:space="preserve"> </w:t>
      </w:r>
      <w:r>
        <w:rPr>
          <w:sz w:val="24"/>
        </w:rPr>
        <w:t>berlaku;</w:t>
      </w:r>
    </w:p>
    <w:p>
      <w:pPr>
        <w:spacing w:after="0" w:line="240" w:lineRule="auto"/>
        <w:jc w:val="left"/>
        <w:rPr>
          <w:sz w:val="24"/>
        </w:rPr>
        <w:sectPr>
          <w:headerReference r:id="rId47" w:type="default"/>
          <w:footerReference r:id="rId48" w:type="default"/>
          <w:pgSz w:w="11910" w:h="16840"/>
          <w:pgMar w:top="2460" w:right="1120" w:bottom="280" w:left="1300" w:header="1061" w:footer="0" w:gutter="0"/>
          <w:pgNumType w:start="45"/>
          <w:cols w:space="720" w:num="1"/>
        </w:sectPr>
      </w:pPr>
    </w:p>
    <w:p>
      <w:pPr>
        <w:pStyle w:val="5"/>
        <w:spacing w:before="9"/>
        <w:rPr>
          <w:sz w:val="18"/>
        </w:rPr>
      </w:pPr>
    </w:p>
    <w:p>
      <w:pPr>
        <w:pStyle w:val="14"/>
        <w:numPr>
          <w:ilvl w:val="2"/>
          <w:numId w:val="74"/>
        </w:numPr>
        <w:tabs>
          <w:tab w:val="left" w:pos="952"/>
        </w:tabs>
        <w:spacing w:before="51" w:after="0" w:line="240" w:lineRule="auto"/>
        <w:ind w:left="951" w:right="0" w:hanging="361"/>
        <w:jc w:val="left"/>
        <w:rPr>
          <w:sz w:val="24"/>
        </w:rPr>
      </w:pP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dokumentasi</w:t>
      </w:r>
      <w:r>
        <w:rPr>
          <w:spacing w:val="-3"/>
          <w:sz w:val="24"/>
        </w:rPr>
        <w:t xml:space="preserve"> </w:t>
      </w:r>
      <w:r>
        <w:rPr>
          <w:sz w:val="24"/>
        </w:rPr>
        <w:t>formal</w:t>
      </w:r>
      <w:r>
        <w:rPr>
          <w:spacing w:val="-3"/>
          <w:sz w:val="24"/>
        </w:rPr>
        <w:t xml:space="preserve"> </w:t>
      </w:r>
      <w:r>
        <w:rPr>
          <w:sz w:val="24"/>
        </w:rPr>
        <w:t>harus</w:t>
      </w:r>
      <w:r>
        <w:rPr>
          <w:spacing w:val="-5"/>
          <w:sz w:val="24"/>
        </w:rPr>
        <w:t xml:space="preserve"> </w:t>
      </w:r>
      <w:r>
        <w:rPr>
          <w:sz w:val="24"/>
        </w:rPr>
        <w:t>disusun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Bahasa</w:t>
      </w:r>
      <w:r>
        <w:rPr>
          <w:spacing w:val="-3"/>
          <w:sz w:val="24"/>
        </w:rPr>
        <w:t xml:space="preserve"> </w:t>
      </w:r>
      <w:r>
        <w:rPr>
          <w:sz w:val="24"/>
        </w:rPr>
        <w:t>Indonesia.</w:t>
      </w:r>
    </w:p>
    <w:p>
      <w:pPr>
        <w:pStyle w:val="5"/>
        <w:spacing w:before="10"/>
        <w:rPr>
          <w:sz w:val="19"/>
        </w:rPr>
      </w:pPr>
    </w:p>
    <w:p>
      <w:pPr>
        <w:pStyle w:val="2"/>
        <w:numPr>
          <w:ilvl w:val="1"/>
          <w:numId w:val="74"/>
        </w:numPr>
        <w:tabs>
          <w:tab w:val="left" w:pos="592"/>
        </w:tabs>
        <w:spacing w:before="1" w:after="0" w:line="240" w:lineRule="auto"/>
        <w:ind w:left="591" w:right="0" w:hanging="452"/>
        <w:jc w:val="both"/>
      </w:pPr>
      <w:r>
        <w:t>Penutup</w:t>
      </w:r>
    </w:p>
    <w:p>
      <w:pPr>
        <w:pStyle w:val="14"/>
        <w:numPr>
          <w:ilvl w:val="2"/>
          <w:numId w:val="74"/>
        </w:numPr>
        <w:tabs>
          <w:tab w:val="left" w:pos="952"/>
        </w:tabs>
        <w:spacing w:before="45" w:after="0" w:line="276" w:lineRule="auto"/>
        <w:ind w:left="951" w:right="321" w:hanging="360"/>
        <w:jc w:val="both"/>
        <w:rPr>
          <w:sz w:val="24"/>
        </w:rPr>
      </w:pPr>
      <w:r>
        <w:rPr>
          <w:sz w:val="24"/>
        </w:rPr>
        <w:t>Kesepakatan yang</w:t>
      </w:r>
      <w:r>
        <w:rPr>
          <w:spacing w:val="1"/>
          <w:sz w:val="24"/>
        </w:rPr>
        <w:t xml:space="preserve"> </w:t>
      </w:r>
      <w:r>
        <w:rPr>
          <w:sz w:val="24"/>
        </w:rPr>
        <w:t>menyangkut antara lain lingkup kerja, hak, kewajiban, dan sanksi</w:t>
      </w:r>
      <w:r>
        <w:rPr>
          <w:spacing w:val="-52"/>
          <w:sz w:val="24"/>
        </w:rPr>
        <w:t xml:space="preserve"> </w:t>
      </w:r>
      <w:r>
        <w:rPr>
          <w:sz w:val="24"/>
        </w:rPr>
        <w:t>sebagaimana disetujui saat klarifikasi dan negosiasi harga akan dituangkan dalam</w:t>
      </w:r>
      <w:r>
        <w:rPr>
          <w:spacing w:val="1"/>
          <w:sz w:val="24"/>
        </w:rPr>
        <w:t xml:space="preserve"> </w:t>
      </w:r>
      <w:r>
        <w:rPr>
          <w:sz w:val="24"/>
        </w:rPr>
        <w:t>Kontrak.</w:t>
      </w:r>
    </w:p>
    <w:p>
      <w:pPr>
        <w:pStyle w:val="14"/>
        <w:numPr>
          <w:ilvl w:val="2"/>
          <w:numId w:val="74"/>
        </w:numPr>
        <w:tabs>
          <w:tab w:val="left" w:pos="952"/>
        </w:tabs>
        <w:spacing w:before="0" w:after="0" w:line="276" w:lineRule="auto"/>
        <w:ind w:left="951" w:right="319" w:hanging="360"/>
        <w:jc w:val="both"/>
        <w:rPr>
          <w:sz w:val="24"/>
        </w:rPr>
      </w:pPr>
      <w:r>
        <w:rPr>
          <w:sz w:val="24"/>
        </w:rPr>
        <w:t>Seluruh</w:t>
      </w:r>
      <w:r>
        <w:rPr>
          <w:spacing w:val="-4"/>
          <w:sz w:val="24"/>
        </w:rPr>
        <w:t xml:space="preserve"> </w:t>
      </w:r>
      <w:r>
        <w:rPr>
          <w:sz w:val="24"/>
        </w:rPr>
        <w:t>hasil</w:t>
      </w:r>
      <w:r>
        <w:rPr>
          <w:spacing w:val="-7"/>
          <w:sz w:val="24"/>
        </w:rPr>
        <w:t xml:space="preserve"> </w:t>
      </w:r>
      <w:r>
        <w:rPr>
          <w:sz w:val="24"/>
        </w:rPr>
        <w:t>pekerjaan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dilakukan</w:t>
      </w:r>
      <w:r>
        <w:rPr>
          <w:spacing w:val="-4"/>
          <w:sz w:val="24"/>
        </w:rPr>
        <w:t xml:space="preserve"> </w:t>
      </w:r>
      <w:r>
        <w:rPr>
          <w:sz w:val="24"/>
        </w:rPr>
        <w:t>oleh</w:t>
      </w:r>
      <w:r>
        <w:rPr>
          <w:spacing w:val="-2"/>
          <w:sz w:val="24"/>
        </w:rPr>
        <w:t xml:space="preserve"> </w:t>
      </w:r>
      <w:r>
        <w:rPr>
          <w:sz w:val="24"/>
        </w:rPr>
        <w:t>Rekanan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kesepakatan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5"/>
          <w:sz w:val="24"/>
        </w:rPr>
        <w:t xml:space="preserve"> </w:t>
      </w:r>
      <w:r>
        <w:rPr>
          <w:sz w:val="24"/>
        </w:rPr>
        <w:t>menjadi</w:t>
      </w:r>
      <w:r>
        <w:rPr>
          <w:spacing w:val="-52"/>
          <w:sz w:val="24"/>
        </w:rPr>
        <w:t xml:space="preserve"> </w:t>
      </w:r>
      <w:r>
        <w:rPr>
          <w:sz w:val="24"/>
        </w:rPr>
        <w:t>Hak</w:t>
      </w:r>
      <w:r>
        <w:rPr>
          <w:spacing w:val="-2"/>
          <w:sz w:val="24"/>
        </w:rPr>
        <w:t xml:space="preserve"> </w:t>
      </w:r>
      <w:r>
        <w:rPr>
          <w:sz w:val="24"/>
        </w:rPr>
        <w:t>Intelektual (</w:t>
      </w:r>
      <w:r>
        <w:rPr>
          <w:i/>
          <w:sz w:val="24"/>
        </w:rPr>
        <w:t>Intellectual Property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Bio</w:t>
      </w:r>
      <w:r>
        <w:rPr>
          <w:spacing w:val="-1"/>
          <w:sz w:val="24"/>
        </w:rPr>
        <w:t xml:space="preserve"> </w:t>
      </w:r>
      <w:r>
        <w:rPr>
          <w:sz w:val="24"/>
        </w:rPr>
        <w:t>Farma.</w:t>
      </w:r>
    </w:p>
    <w:p>
      <w:pPr>
        <w:pStyle w:val="14"/>
        <w:numPr>
          <w:ilvl w:val="2"/>
          <w:numId w:val="74"/>
        </w:numPr>
        <w:tabs>
          <w:tab w:val="left" w:pos="952"/>
        </w:tabs>
        <w:spacing w:before="1" w:after="0" w:line="276" w:lineRule="auto"/>
        <w:ind w:left="951" w:right="322" w:hanging="360"/>
        <w:jc w:val="both"/>
        <w:rPr>
          <w:sz w:val="24"/>
        </w:rPr>
      </w:pPr>
      <w:r>
        <w:rPr>
          <w:sz w:val="24"/>
        </w:rPr>
        <w:t>Hal-hal yang belum terakomodir atau kurang detail akan diinformasikan pada saat</w:t>
      </w:r>
      <w:r>
        <w:rPr>
          <w:spacing w:val="1"/>
          <w:sz w:val="24"/>
        </w:rPr>
        <w:t xml:space="preserve"> </w:t>
      </w:r>
      <w:r>
        <w:rPr>
          <w:sz w:val="24"/>
        </w:rPr>
        <w:t>rapat</w:t>
      </w:r>
      <w:r>
        <w:rPr>
          <w:spacing w:val="-2"/>
          <w:sz w:val="24"/>
        </w:rPr>
        <w:t xml:space="preserve"> </w:t>
      </w:r>
      <w:r>
        <w:rPr>
          <w:sz w:val="24"/>
        </w:rPr>
        <w:t>penjelasan</w:t>
      </w:r>
      <w:r>
        <w:rPr>
          <w:spacing w:val="-1"/>
          <w:sz w:val="24"/>
        </w:rPr>
        <w:t xml:space="preserve"> </w:t>
      </w:r>
      <w:r>
        <w:rPr>
          <w:sz w:val="24"/>
        </w:rPr>
        <w:t>pekerjaan.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23"/>
        </w:rPr>
      </w:pPr>
    </w:p>
    <w:p>
      <w:pPr>
        <w:spacing w:before="59"/>
        <w:ind w:left="0" w:right="437" w:firstLine="0"/>
        <w:jc w:val="right"/>
        <w:rPr>
          <w:sz w:val="20"/>
        </w:rPr>
      </w:pPr>
      <w:r>
        <w:pict>
          <v:group id="_x0000_s1113" o:spid="_x0000_s1113" o:spt="203" style="position:absolute;left:0pt;margin-left:72pt;margin-top:-14.5pt;height:24.95pt;width:458.3pt;mso-position-horizontal-relative:page;z-index:-251607040;mso-width-relative:page;mso-height-relative:page;" coordorigin="1440,-290" coordsize="9166,499">
            <o:lock v:ext="edit"/>
            <v:rect id="_x0000_s1114" o:spid="_x0000_s1114" o:spt="1" style="position:absolute;left:1440;top:47;height:10;width:9019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5" o:spid="_x0000_s1115" o:spt="75" type="#_x0000_t75" style="position:absolute;left:9222;top:-291;height:499;width:1385;" filled="f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</v:group>
        </w:pict>
      </w:r>
      <w:r>
        <w:rPr>
          <w:sz w:val="20"/>
        </w:rPr>
        <w:t>PT</w:t>
      </w:r>
      <w:r>
        <w:rPr>
          <w:spacing w:val="-3"/>
          <w:sz w:val="20"/>
        </w:rPr>
        <w:t xml:space="preserve"> </w:t>
      </w:r>
      <w:r>
        <w:rPr>
          <w:sz w:val="20"/>
        </w:rPr>
        <w:t>Bio</w:t>
      </w:r>
      <w:r>
        <w:rPr>
          <w:spacing w:val="-2"/>
          <w:sz w:val="20"/>
        </w:rPr>
        <w:t xml:space="preserve"> </w:t>
      </w:r>
      <w:r>
        <w:rPr>
          <w:sz w:val="20"/>
        </w:rPr>
        <w:t>Farma</w:t>
      </w:r>
      <w:r>
        <w:rPr>
          <w:spacing w:val="-2"/>
          <w:sz w:val="20"/>
        </w:rPr>
        <w:t xml:space="preserve"> </w:t>
      </w:r>
      <w:r>
        <w:rPr>
          <w:sz w:val="20"/>
        </w:rPr>
        <w:t>(Persero)</w:t>
      </w:r>
    </w:p>
    <w:sectPr>
      <w:headerReference r:id="rId49" w:type="default"/>
      <w:footerReference r:id="rId50" w:type="default"/>
      <w:pgSz w:w="11910" w:h="16840"/>
      <w:pgMar w:top="2460" w:right="1120" w:bottom="280" w:left="1300" w:header="1061" w:footer="0" w:gutter="0"/>
      <w:cols w:space="720" w:num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erikr" w:date="2023-07-13T16:20:11Z" w:initials="e">
    <w:p w14:paraId="6C9F4135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LSP memberikan surat tugas kepada asesor validator apakah lewat sistem? Atau dikirim manual?</w:t>
      </w:r>
    </w:p>
  </w:comment>
  <w:comment w:id="1" w:author="erikr" w:date="2023-07-13T16:18:50Z" w:initials="e">
    <w:p w14:paraId="74A32DD0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Apakah proses notifikasi menggunakan email/whatsapp?</w:t>
      </w:r>
    </w:p>
  </w:comment>
  <w:comment w:id="2" w:author="erikr" w:date="2023-07-13T16:21:14Z" w:initials="e">
    <w:p w14:paraId="6A2842E3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Form FR.VA itu apa dan bentuk nya  bagaimana?</w:t>
      </w:r>
    </w:p>
  </w:comment>
  <w:comment w:id="3" w:author="erikr" w:date="2023-07-13T16:23:20Z" w:initials="e">
    <w:p w14:paraId="189B0FB8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butuh penjelasan lebih lanjut dan kebutuhan bentuk semua form nya</w:t>
      </w:r>
    </w:p>
  </w:comment>
  <w:comment w:id="4" w:author="erikr" w:date="2023-07-13T16:32:02Z" w:initials="e">
    <w:p w14:paraId="46016E2B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Dijelaskan lebih lanjut</w:t>
      </w:r>
    </w:p>
  </w:comment>
  <w:comment w:id="5" w:author="erikr" w:date="2023-07-13T16:33:40Z" w:initials="e">
    <w:p w14:paraId="2160795E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Dijelaskan lebih lanjut</w:t>
      </w:r>
    </w:p>
  </w:comment>
  <w:comment w:id="6" w:author="erikr" w:date="2023-07-13T16:36:50Z" w:initials="e">
    <w:p w14:paraId="716B4AFD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API nya seperti apa?</w:t>
      </w:r>
    </w:p>
  </w:comment>
  <w:comment w:id="7" w:author="erikr" w:date="2023-07-13T16:38:46Z" w:initials="e">
    <w:p w14:paraId="6D6D3BC7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Tandatangan dalam bentuk qrcode atau yang lain?</w:t>
      </w:r>
    </w:p>
  </w:comment>
  <w:comment w:id="8" w:author="erikr" w:date="2023-07-13T16:42:53Z" w:initials="e">
    <w:p w14:paraId="3AD50937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Jika menggunakan nama tidak efektif, bisa menggunakan nik atau nip, api nya seperti apa</w:t>
      </w:r>
    </w:p>
  </w:comment>
  <w:comment w:id="9" w:author="erikr" w:date="2023-07-14T13:32:48Z" w:initials="e">
    <w:p w14:paraId="1BCB1178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Apakah data yang sudah di ambil bisa di edit oleh asesi?</w:t>
      </w:r>
    </w:p>
  </w:comment>
  <w:comment w:id="10" w:author="erikr" w:date="2023-07-13T16:45:51Z" w:initials="e">
    <w:p w14:paraId="7FB02011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Kebutuhan data</w:t>
      </w:r>
    </w:p>
  </w:comment>
  <w:comment w:id="11" w:author="erikr" w:date="2023-07-13T16:45:08Z" w:initials="e">
    <w:p w14:paraId="6C8458F0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Kebutuhan data</w:t>
      </w:r>
    </w:p>
  </w:comment>
  <w:comment w:id="12" w:author="erikr" w:date="2023-07-13T16:51:29Z" w:initials="e">
    <w:p w14:paraId="307F7CB8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Butuh penjelasan tentang memcocokan tersebut</w:t>
      </w:r>
    </w:p>
  </w:comment>
  <w:comment w:id="14" w:author="erikr" w:date="2023-07-13T16:53:12Z" w:initials="e">
    <w:p w14:paraId="055B5877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Kapan notifikasi dikirim dan diterima asesi</w:t>
      </w:r>
    </w:p>
  </w:comment>
  <w:comment w:id="13" w:author="erikr" w:date="2023-07-13T16:55:27Z" w:initials="e">
    <w:p w14:paraId="5B2D0439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Butuh penjelasan lebih lanjut</w:t>
      </w:r>
    </w:p>
  </w:comment>
  <w:comment w:id="15" w:author="erikr" w:date="2023-07-14T13:35:38Z" w:initials="e">
    <w:p w14:paraId="6EBA6F16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Apakah saat proses koreksi oleh asesi,, asesi dapat mengundurkan diri?</w:t>
      </w:r>
    </w:p>
  </w:comment>
  <w:comment w:id="16" w:author="erikr" w:date="2023-07-13T17:06:07Z" w:initials="e">
    <w:p w14:paraId="2FA46CA1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Maksimal waktu untuk menjawap berapa lama?</w:t>
      </w:r>
    </w:p>
  </w:comment>
  <w:comment w:id="17" w:author="erikr" w:date="2023-07-13T17:06:40Z" w:initials="e">
    <w:p w14:paraId="5CEC56E7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Notifikasi lewat apa?</w:t>
      </w:r>
    </w:p>
  </w:comment>
  <w:comment w:id="18" w:author="erikr" w:date="2023-07-13T17:08:35Z" w:initials="e">
    <w:p w14:paraId="329B3162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Format surat tugas, dan apakah di generate sistem?</w:t>
      </w:r>
    </w:p>
  </w:comment>
  <w:comment w:id="19" w:author="erikr" w:date="2023-07-13T17:11:35Z" w:initials="e">
    <w:p w14:paraId="198C5C8F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Format form verifikasi tuk</w:t>
      </w:r>
    </w:p>
  </w:comment>
  <w:comment w:id="20" w:author="erikr" w:date="2023-07-13T17:19:11Z" w:initials="e">
    <w:p w14:paraId="12AF26F9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Bentuk form nya</w:t>
      </w:r>
    </w:p>
  </w:comment>
  <w:comment w:id="21" w:author="erikr" w:date="2023-07-18T11:40:20Z" w:initials="e">
    <w:p w14:paraId="213E3008">
      <w:pPr>
        <w:pStyle w:val="6"/>
        <w:numPr>
          <w:numId w:val="0"/>
        </w:numPr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Log Aktifitas 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"https://agilent.visionteknik.com/5-prinsip-data-integrity-alcoa" </w:instrText>
      </w:r>
      <w:r>
        <w:rPr>
          <w:rFonts w:hint="default"/>
          <w:lang w:val="en-US"/>
        </w:rPr>
        <w:fldChar w:fldCharType="separate"/>
      </w:r>
      <w:r>
        <w:rPr>
          <w:rStyle w:val="7"/>
          <w:rFonts w:hint="default"/>
          <w:lang w:val="en-US"/>
        </w:rPr>
        <w:t>https://agilent.visionteknik.com/5-prinsip-data-integrity-alcoa</w:t>
      </w:r>
      <w:r>
        <w:rPr>
          <w:rFonts w:hint="default"/>
          <w:lang w:val="en-US"/>
        </w:rPr>
        <w:fldChar w:fldCharType="end"/>
      </w:r>
    </w:p>
    <w:p w14:paraId="53B671CE">
      <w:pPr>
        <w:pStyle w:val="6"/>
        <w:numPr>
          <w:numId w:val="0"/>
        </w:numPr>
        <w:ind w:right="0" w:rightChars="0"/>
        <w:rPr>
          <w:rFonts w:hint="default"/>
          <w:lang w:val="en-US"/>
        </w:rPr>
      </w:pPr>
    </w:p>
    <w:p w14:paraId="499D32A4">
      <w:pPr>
        <w:pStyle w:val="6"/>
        <w:numPr>
          <w:ilvl w:val="0"/>
          <w:numId w:val="1"/>
        </w:numPr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>Setiap aksi yang dilakukan oleh user yang login</w:t>
      </w:r>
    </w:p>
    <w:p w14:paraId="4450645C">
      <w:pPr>
        <w:pStyle w:val="6"/>
        <w:numPr>
          <w:ilvl w:val="0"/>
          <w:numId w:val="1"/>
        </w:numPr>
        <w:ind w:left="0" w:leftChars="0" w:right="0" w:righ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Mencapture data yang belum dan sudah di proses</w:t>
      </w:r>
    </w:p>
  </w:comment>
  <w:comment w:id="22" w:author="erikr" w:date="2023-07-18T11:48:07Z" w:initials="e">
    <w:p w14:paraId="0374664E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User akses / role menyesuaikan dengan aplikasi LSP</w:t>
      </w:r>
    </w:p>
  </w:comment>
  <w:comment w:id="23" w:author="erikr" w:date="2023-07-18T12:19:42Z" w:initials="e">
    <w:p w14:paraId="71BE0891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Tambahkan versi</w:t>
      </w:r>
    </w:p>
  </w:comment>
  <w:comment w:id="24" w:author="erikr" w:date="2023-07-18T12:19:53Z" w:initials="e">
    <w:p w14:paraId="0D306213">
      <w:pPr>
        <w:pStyle w:val="6"/>
        <w:rPr>
          <w:rFonts w:hint="default"/>
          <w:lang w:val="en-US"/>
        </w:rPr>
      </w:pPr>
      <w:r>
        <w:rPr>
          <w:rFonts w:hint="default"/>
          <w:lang w:val="en-US"/>
        </w:rPr>
        <w:t>Tambahkan versi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C9F4135" w15:done="0"/>
  <w15:commentEx w15:paraId="74A32DD0" w15:done="0"/>
  <w15:commentEx w15:paraId="6A2842E3" w15:done="0"/>
  <w15:commentEx w15:paraId="189B0FB8" w15:done="0"/>
  <w15:commentEx w15:paraId="46016E2B" w15:done="0"/>
  <w15:commentEx w15:paraId="2160795E" w15:done="0"/>
  <w15:commentEx w15:paraId="716B4AFD" w15:done="0"/>
  <w15:commentEx w15:paraId="6D6D3BC7" w15:done="0"/>
  <w15:commentEx w15:paraId="3AD50937" w15:done="0"/>
  <w15:commentEx w15:paraId="1BCB1178" w15:done="0"/>
  <w15:commentEx w15:paraId="7FB02011" w15:done="0"/>
  <w15:commentEx w15:paraId="6C8458F0" w15:done="0"/>
  <w15:commentEx w15:paraId="307F7CB8" w15:done="0"/>
  <w15:commentEx w15:paraId="055B5877" w15:done="0"/>
  <w15:commentEx w15:paraId="5B2D0439" w15:done="0"/>
  <w15:commentEx w15:paraId="6EBA6F16" w15:done="0"/>
  <w15:commentEx w15:paraId="2FA46CA1" w15:done="0"/>
  <w15:commentEx w15:paraId="5CEC56E7" w15:done="0"/>
  <w15:commentEx w15:paraId="329B3162" w15:done="0"/>
  <w15:commentEx w15:paraId="198C5C8F" w15:done="0"/>
  <w15:commentEx w15:paraId="12AF26F9" w15:done="0"/>
  <w15:commentEx w15:paraId="4450645C" w15:done="0"/>
  <w15:commentEx w15:paraId="0374664E" w15:done="0"/>
  <w15:commentEx w15:paraId="71BE0891" w15:done="0"/>
  <w15:commentEx w15:paraId="0D30621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UI Symbol">
    <w:panose1 w:val="020B0502040204020203"/>
    <w:charset w:val="01"/>
    <w:family w:val="swiss"/>
    <w:pitch w:val="default"/>
    <w:sig w:usb0="800001E3" w:usb1="1200FFEF" w:usb2="00040000" w:usb3="04000000" w:csb0="00000001" w:csb1="40000000"/>
  </w:font>
  <w:font w:name="Lucida Sans Unicode">
    <w:panose1 w:val="020B0602030504020204"/>
    <w:charset w:val="01"/>
    <w:family w:val="swiss"/>
    <w:pitch w:val="default"/>
    <w:sig w:usb0="80001AFF" w:usb1="0000396B" w:usb2="00000000" w:usb3="00000000" w:csb0="200000BF" w:csb1="D7F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M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12"/>
      </w:rPr>
    </w:pPr>
    <w:r>
      <w:pict>
        <v:shape id="_x0000_s2050" o:spid="_x0000_s2050" o:spt="202" type="#_x0000_t202" style="position:absolute;left:0pt;margin-left:423.6pt;margin-top:781.1pt;height:12pt;width:94.75pt;mso-position-horizontal-relative:page;mso-position-vertical-relative:page;z-index:-2516316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79" o:spid="_x0000_s2079" o:spt="202" type="#_x0000_t202" style="position:absolute;left:0pt;margin-left:423.6pt;margin-top:781.1pt;height:12pt;width:94.75pt;mso-position-horizontal-relative:page;mso-position-vertical-relative:page;z-index:-2516213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group id="_x0000_s2081" o:spid="_x0000_s2081" o:spt="203" style="position:absolute;left:0pt;margin-left:72pt;margin-top:757.3pt;height:24.95pt;width:460.95pt;mso-position-horizontal-relative:page;mso-position-vertical-relative:page;z-index:-251620352;mso-width-relative:page;mso-height-relative:page;" coordorigin="1440,15147" coordsize="9219,499">
          <o:lock v:ext="edit"/>
          <v:rect id="_x0000_s2082" o:spid="_x0000_s2082" o:spt="1" style="position:absolute;left:1440;top:15589;height:10;width:9019;" fillcolor="#000000" filled="t" stroked="f" coordsize="21600,21600">
            <v:path/>
            <v:fill on="t" focussize="0,0"/>
            <v:stroke on="f"/>
            <v:imagedata o:title=""/>
            <o:lock v:ext="edit"/>
          </v:rect>
          <v:shape id="_x0000_s2083" o:spid="_x0000_s2083" o:spt="75" type="#_x0000_t75" style="position:absolute;left:9274;top:15146;height:499;width:1385;" filled="f" stroked="f" coordsize="21600,21600">
            <v:path/>
            <v:fill on="f" focussize="0,0"/>
            <v:stroke on="f"/>
            <v:imagedata r:id="rId1" o:title=""/>
            <o:lock v:ext="edit" aspectratio="t"/>
          </v:shape>
        </v:group>
      </w:pict>
    </w:r>
    <w:r>
      <w:pict>
        <v:shape id="_x0000_s2084" o:spid="_x0000_s2084" o:spt="202" type="#_x0000_t202" style="position:absolute;left:0pt;margin-left:423.6pt;margin-top:781.1pt;height:12pt;width:94.75pt;mso-position-horizontal-relative:page;mso-position-vertical-relative:page;z-index:-2516193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86" o:spid="_x0000_s2086" o:spt="202" type="#_x0000_t202" style="position:absolute;left:0pt;margin-left:423.6pt;margin-top:781.1pt;height:12pt;width:94.75pt;mso-position-horizontal-relative:page;mso-position-vertical-relative:page;z-index:-2516183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group id="_x0000_s2088" o:spid="_x0000_s2088" o:spt="203" style="position:absolute;left:0pt;margin-left:72pt;margin-top:760.6pt;height:24.95pt;width:464.2pt;mso-position-horizontal-relative:page;mso-position-vertical-relative:page;z-index:-251617280;mso-width-relative:page;mso-height-relative:page;" coordorigin="1440,15212" coordsize="9284,499">
          <o:lock v:ext="edit"/>
          <v:rect id="_x0000_s2089" o:spid="_x0000_s2089" o:spt="1" style="position:absolute;left:1440;top:15589;height:10;width:9019;" fillcolor="#000000" filled="t" stroked="f" coordsize="21600,21600">
            <v:path/>
            <v:fill on="t" focussize="0,0"/>
            <v:stroke on="f"/>
            <v:imagedata o:title=""/>
            <o:lock v:ext="edit"/>
          </v:rect>
          <v:shape id="_x0000_s2090" o:spid="_x0000_s2090" o:spt="75" type="#_x0000_t75" style="position:absolute;left:9340;top:15212;height:499;width:1385;" filled="f" stroked="f" coordsize="21600,21600">
            <v:path/>
            <v:fill on="f" focussize="0,0"/>
            <v:stroke on="f"/>
            <v:imagedata r:id="rId1" o:title=""/>
            <o:lock v:ext="edit" aspectratio="t"/>
          </v:shape>
        </v:group>
      </w:pict>
    </w:r>
    <w:r>
      <w:pict>
        <v:shape id="_x0000_s2091" o:spid="_x0000_s2091" o:spt="202" type="#_x0000_t202" style="position:absolute;left:0pt;margin-left:423.6pt;margin-top:781.1pt;height:12pt;width:94.75pt;mso-position-horizontal-relative:page;mso-position-vertical-relative:page;z-index:-2516172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93" o:spid="_x0000_s2093" o:spt="202" type="#_x0000_t202" style="position:absolute;left:0pt;margin-left:423.6pt;margin-top:781.1pt;height:12pt;width:94.75pt;mso-position-horizontal-relative:page;mso-position-vertical-relative:page;z-index:-2516162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group id="_x0000_s2095" o:spid="_x0000_s2095" o:spt="203" style="position:absolute;left:0pt;margin-left:72pt;margin-top:757.95pt;height:24.95pt;width:455.05pt;mso-position-horizontal-relative:page;mso-position-vertical-relative:page;z-index:-251615232;mso-width-relative:page;mso-height-relative:page;" coordorigin="1440,15160" coordsize="9101,499">
          <o:lock v:ext="edit"/>
          <v:rect id="_x0000_s2096" o:spid="_x0000_s2096" o:spt="1" style="position:absolute;left:1440;top:15589;height:10;width:9019;" fillcolor="#000000" filled="t" stroked="f" coordsize="21600,21600">
            <v:path/>
            <v:fill on="t" focussize="0,0"/>
            <v:stroke on="f"/>
            <v:imagedata o:title=""/>
            <o:lock v:ext="edit"/>
          </v:rect>
          <v:shape id="_x0000_s2097" o:spid="_x0000_s2097" o:spt="75" type="#_x0000_t75" style="position:absolute;left:9156;top:15159;height:499;width:1385;" filled="f" stroked="f" coordsize="21600,21600">
            <v:path/>
            <v:fill on="f" focussize="0,0"/>
            <v:stroke on="f"/>
            <v:imagedata r:id="rId1" o:title=""/>
            <o:lock v:ext="edit" aspectratio="t"/>
          </v:shape>
        </v:group>
      </w:pict>
    </w:r>
    <w:r>
      <w:pict>
        <v:shape id="_x0000_s2098" o:spid="_x0000_s2098" o:spt="202" type="#_x0000_t202" style="position:absolute;left:0pt;margin-left:423.6pt;margin-top:781.1pt;height:12pt;width:94.75pt;mso-position-horizontal-relative:page;mso-position-vertical-relative:page;z-index:-2516142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group id="_x0000_s2100" o:spid="_x0000_s2100" o:spt="203" style="position:absolute;left:0pt;margin-left:72pt;margin-top:758.65pt;height:24.95pt;width:450.95pt;mso-position-horizontal-relative:page;mso-position-vertical-relative:page;z-index:-251613184;mso-width-relative:page;mso-height-relative:page;" coordorigin="1440,15173" coordsize="9019,499">
          <o:lock v:ext="edit"/>
          <v:rect id="_x0000_s2101" o:spid="_x0000_s2101" o:spt="1" style="position:absolute;left:1440;top:15589;height:10;width:9019;" fillcolor="#000000" filled="t" stroked="f" coordsize="21600,21600">
            <v:path/>
            <v:fill on="t" focussize="0,0"/>
            <v:stroke on="f"/>
            <v:imagedata o:title=""/>
            <o:lock v:ext="edit"/>
          </v:rect>
          <v:shape id="_x0000_s2102" o:spid="_x0000_s2102" o:spt="75" type="#_x0000_t75" style="position:absolute;left:9051;top:15173;height:499;width:1385;" filled="f" stroked="f" coordsize="21600,21600">
            <v:path/>
            <v:fill on="f" focussize="0,0"/>
            <v:stroke on="f"/>
            <v:imagedata r:id="rId1" o:title=""/>
            <o:lock v:ext="edit" aspectratio="t"/>
          </v:shape>
        </v:group>
      </w:pict>
    </w:r>
    <w:r>
      <w:pict>
        <v:shape id="_x0000_s2103" o:spid="_x0000_s2103" o:spt="202" type="#_x0000_t202" style="position:absolute;left:0pt;margin-left:423.6pt;margin-top:781.1pt;height:12pt;width:94.75pt;mso-position-horizontal-relative:page;mso-position-vertical-relative:page;z-index:-2516131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105" o:spid="_x0000_s2105" o:spt="202" type="#_x0000_t202" style="position:absolute;left:0pt;margin-left:423.6pt;margin-top:781.1pt;height:12pt;width:94.75pt;mso-position-horizontal-relative:page;mso-position-vertical-relative:page;z-index:-2516121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107" o:spid="_x0000_s2107" o:spt="202" type="#_x0000_t202" style="position:absolute;left:0pt;margin-left:667.25pt;margin-top:534.5pt;height:12pt;width:94.75pt;mso-position-horizontal-relative:page;mso-position-vertical-relative:page;z-index:-2516111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group id="_x0000_s2109" o:spid="_x0000_s2109" o:spt="203" style="position:absolute;left:0pt;margin-left:72pt;margin-top:512.1pt;height:24.95pt;width:703.6pt;mso-position-horizontal-relative:page;mso-position-vertical-relative:page;z-index:-251610112;mso-width-relative:page;mso-height-relative:page;" coordorigin="1440,10242" coordsize="14072,499">
          <o:lock v:ext="edit"/>
          <v:rect id="_x0000_s2110" o:spid="_x0000_s2110" o:spt="1" style="position:absolute;left:1440;top:10657;height:10;width:13894;" fillcolor="#000000" filled="t" stroked="f" coordsize="21600,21600">
            <v:path/>
            <v:fill on="t" focussize="0,0"/>
            <v:stroke on="f"/>
            <v:imagedata o:title=""/>
            <o:lock v:ext="edit"/>
          </v:rect>
          <v:shape id="_x0000_s2111" o:spid="_x0000_s2111" o:spt="75" type="#_x0000_t75" style="position:absolute;left:14126;top:10242;height:499;width:1385;" filled="f" stroked="f" coordsize="21600,21600">
            <v:path/>
            <v:fill on="f" focussize="0,0"/>
            <v:stroke on="f"/>
            <v:imagedata r:id="rId1" o:title=""/>
            <o:lock v:ext="edit" aspectratio="t"/>
          </v:shape>
        </v:group>
      </w:pict>
    </w:r>
    <w:r>
      <w:pict>
        <v:shape id="_x0000_s2112" o:spid="_x0000_s2112" o:spt="202" type="#_x0000_t202" style="position:absolute;left:0pt;margin-left:667.25pt;margin-top:534.5pt;height:12pt;width:94.75pt;mso-position-horizontal-relative:page;mso-position-vertical-relative:page;z-index:-2516090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group id="_x0000_s2052" o:spid="_x0000_s2052" o:spt="203" style="position:absolute;left:0pt;margin-left:72pt;margin-top:757.95pt;height:24.95pt;width:457.65pt;mso-position-horizontal-relative:page;mso-position-vertical-relative:page;z-index:-251630592;mso-width-relative:page;mso-height-relative:page;" coordorigin="1440,15160" coordsize="9153,499">
          <o:lock v:ext="edit"/>
          <v:rect id="_x0000_s2053" o:spid="_x0000_s2053" o:spt="1" style="position:absolute;left:1440;top:15589;height:10;width:9019;" fillcolor="#000000" filled="t" stroked="f" coordsize="21600,21600">
            <v:path/>
            <v:fill on="t" focussize="0,0"/>
            <v:stroke on="f"/>
            <v:imagedata o:title=""/>
            <o:lock v:ext="edit"/>
          </v:rect>
          <v:shape id="_x0000_s2054" o:spid="_x0000_s2054" o:spt="75" type="#_x0000_t75" style="position:absolute;left:9209;top:15159;height:499;width:1385;" filled="f" stroked="f" coordsize="21600,21600">
            <v:path/>
            <v:fill on="f" focussize="0,0"/>
            <v:stroke on="f"/>
            <v:imagedata r:id="rId1" o:title=""/>
            <o:lock v:ext="edit" aspectratio="t"/>
          </v:shape>
        </v:group>
      </w:pict>
    </w:r>
    <w:r>
      <w:pict>
        <v:shape id="_x0000_s2055" o:spid="_x0000_s2055" o:spt="202" type="#_x0000_t202" style="position:absolute;left:0pt;margin-left:423.6pt;margin-top:781.1pt;height:12pt;width:94.75pt;mso-position-horizontal-relative:page;mso-position-vertical-relative:page;z-index:-2516305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7" o:spid="_x0000_s2057" o:spt="202" type="#_x0000_t202" style="position:absolute;left:0pt;margin-left:423.6pt;margin-top:781.1pt;height:12pt;width:94.75pt;mso-position-horizontal-relative:page;mso-position-vertical-relative:page;z-index:-2516295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group id="_x0000_s2059" o:spid="_x0000_s2059" o:spt="203" style="position:absolute;left:0pt;margin-left:72pt;margin-top:759.3pt;height:24.95pt;width:466.85pt;mso-position-horizontal-relative:page;mso-position-vertical-relative:page;z-index:-251628544;mso-width-relative:page;mso-height-relative:page;" coordorigin="1440,15186" coordsize="9337,499">
          <o:lock v:ext="edit"/>
          <v:rect id="_x0000_s2060" o:spid="_x0000_s2060" o:spt="1" style="position:absolute;left:1440;top:15589;height:10;width:9019;" fillcolor="#000000" filled="t" stroked="f" coordsize="21600,21600">
            <v:path/>
            <v:fill on="t" focussize="0,0"/>
            <v:stroke on="f"/>
            <v:imagedata o:title=""/>
            <o:lock v:ext="edit"/>
          </v:rect>
          <v:shape id="_x0000_s2061" o:spid="_x0000_s2061" o:spt="75" type="#_x0000_t75" style="position:absolute;left:9392;top:15186;height:499;width:1385;" filled="f" stroked="f" coordsize="21600,21600">
            <v:path/>
            <v:fill on="f" focussize="0,0"/>
            <v:stroke on="f"/>
            <v:imagedata r:id="rId1" o:title=""/>
            <o:lock v:ext="edit" aspectratio="t"/>
          </v:shape>
        </v:group>
      </w:pict>
    </w:r>
    <w:r>
      <w:pict>
        <v:shape id="_x0000_s2062" o:spid="_x0000_s2062" o:spt="202" type="#_x0000_t202" style="position:absolute;left:0pt;margin-left:423.6pt;margin-top:781.1pt;height:12pt;width:94.75pt;mso-position-horizontal-relative:page;mso-position-vertical-relative:page;z-index:-2516275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12"/>
      </w:rPr>
    </w:pPr>
    <w:r>
      <w:pict>
        <v:shape id="_x0000_s2065" o:spid="_x0000_s2065" o:spt="202" type="#_x0000_t202" style="position:absolute;left:0pt;margin-left:423.6pt;margin-top:781.1pt;height:12pt;width:94.75pt;mso-position-horizontal-relative:page;mso-position-vertical-relative:page;z-index:-2516264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group id="_x0000_s2067" o:spid="_x0000_s2067" o:spt="203" style="position:absolute;left:0pt;margin-left:72pt;margin-top:761.9pt;height:24.95pt;width:462.25pt;mso-position-horizontal-relative:page;mso-position-vertical-relative:page;z-index:-251625472;mso-width-relative:page;mso-height-relative:page;" coordorigin="1440,15239" coordsize="9245,499">
          <o:lock v:ext="edit"/>
          <v:rect id="_x0000_s2068" o:spid="_x0000_s2068" o:spt="1" style="position:absolute;left:1440;top:15589;height:10;width:9019;" fillcolor="#000000" filled="t" stroked="f" coordsize="21600,21600">
            <v:path/>
            <v:fill on="t" focussize="0,0"/>
            <v:stroke on="f"/>
            <v:imagedata o:title=""/>
            <o:lock v:ext="edit"/>
          </v:rect>
          <v:shape id="_x0000_s2069" o:spid="_x0000_s2069" o:spt="75" type="#_x0000_t75" style="position:absolute;left:9300;top:15238;height:499;width:1385;" filled="f" stroked="f" coordsize="21600,21600">
            <v:path/>
            <v:fill on="f" focussize="0,0"/>
            <v:stroke on="f"/>
            <v:imagedata r:id="rId1" o:title=""/>
            <o:lock v:ext="edit" aspectratio="t"/>
          </v:shape>
        </v:group>
      </w:pict>
    </w:r>
    <w:r>
      <w:pict>
        <v:shape id="_x0000_s2070" o:spid="_x0000_s2070" o:spt="202" type="#_x0000_t202" style="position:absolute;left:0pt;margin-left:423.6pt;margin-top:781.1pt;height:12pt;width:94.75pt;mso-position-horizontal-relative:page;mso-position-vertical-relative:page;z-index:-2516244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72" o:spid="_x0000_s2072" o:spt="202" type="#_x0000_t202" style="position:absolute;left:0pt;margin-left:423.6pt;margin-top:781.1pt;height:12pt;width:94.75pt;mso-position-horizontal-relative:page;mso-position-vertical-relative:page;z-index:-2516234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group id="_x0000_s2074" o:spid="_x0000_s2074" o:spt="203" style="position:absolute;left:0pt;margin-left:72pt;margin-top:759.95pt;height:24.95pt;width:460.3pt;mso-position-horizontal-relative:page;mso-position-vertical-relative:page;z-index:-251622400;mso-width-relative:page;mso-height-relative:page;" coordorigin="1440,15199" coordsize="9206,499">
          <o:lock v:ext="edit"/>
          <v:rect id="_x0000_s2075" o:spid="_x0000_s2075" o:spt="1" style="position:absolute;left:1440;top:15589;height:10;width:9019;" fillcolor="#000000" filled="t" stroked="f" coordsize="21600,21600">
            <v:path/>
            <v:fill on="t" focussize="0,0"/>
            <v:stroke on="f"/>
            <v:imagedata o:title=""/>
            <o:lock v:ext="edit"/>
          </v:rect>
          <v:shape id="_x0000_s2076" o:spid="_x0000_s2076" o:spt="75" type="#_x0000_t75" style="position:absolute;left:9261;top:15199;height:499;width:1385;" filled="f" stroked="f" coordsize="21600,21600">
            <v:path/>
            <v:fill on="f" focussize="0,0"/>
            <v:stroke on="f"/>
            <v:imagedata r:id="rId1" o:title=""/>
            <o:lock v:ext="edit" aspectratio="t"/>
          </v:shape>
        </v:group>
      </w:pict>
    </w:r>
    <w:r>
      <w:pict>
        <v:shape id="_x0000_s2077" o:spid="_x0000_s2077" o:spt="202" type="#_x0000_t202" style="position:absolute;left:0pt;margin-left:423.6pt;margin-top:781.1pt;height:12pt;width:94.75pt;mso-position-horizontal-relative:page;mso-position-vertical-relative:page;z-index:-2516224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PT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Bio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Farma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(Persero)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72pt;margin-top:52.75pt;height:70.6pt;width:462.1pt;mso-position-horizontal-relative:page;mso-position-vertical-relative:page;z-index:2516613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4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6"/>
                        <w:rPr>
                          <w:rFonts w:ascii="Times New Roman"/>
                          <w:sz w:val="24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71"/>
                          <w:tab w:val="left" w:pos="2709"/>
                        </w:tabs>
                        <w:spacing w:before="165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683840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78" o:spid="_x0000_s2078" o:spt="202" type="#_x0000_t202" style="position:absolute;left:0pt;margin-left:72pt;margin-top:52.75pt;height:70.6pt;width:462.1pt;mso-position-horizontal-relative:page;mso-position-vertical-relative:page;z-index:2516715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1"/>
                        <w:rPr>
                          <w:b/>
                          <w:i/>
                          <w:sz w:val="23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b/>
                          <w:i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51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23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695104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2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80" o:spid="_x0000_s2080" o:spt="202" type="#_x0000_t202" style="position:absolute;left:0pt;margin-left:72pt;margin-top:52.75pt;height:70.6pt;width:462.1pt;mso-position-horizontal-relative:page;mso-position-vertical-relative:page;z-index:2516725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1"/>
                        <w:rPr>
                          <w:b/>
                          <w:i/>
                          <w:sz w:val="23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b/>
                          <w:i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51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25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696128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3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85" o:spid="_x0000_s2085" o:spt="202" type="#_x0000_t202" style="position:absolute;left:0pt;margin-left:72pt;margin-top:52.75pt;height:70.6pt;width:462.1pt;mso-position-horizontal-relative:page;mso-position-vertical-relative:page;z-index:2516725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1"/>
                        <w:rPr>
                          <w:b/>
                          <w:i/>
                          <w:sz w:val="23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b/>
                          <w:i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51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27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697152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3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87" o:spid="_x0000_s2087" o:spt="202" type="#_x0000_t202" style="position:absolute;left:0pt;margin-left:72pt;margin-top:52.75pt;height:70.6pt;width:462.1pt;mso-position-horizontal-relative:page;mso-position-vertical-relative:page;z-index:2516746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6"/>
                        <w:rPr>
                          <w:rFonts w:ascii="Times New Roman"/>
                          <w:sz w:val="24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65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32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698176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3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92" o:spid="_x0000_s2092" o:spt="202" type="#_x0000_t202" style="position:absolute;left:0pt;margin-left:72pt;margin-top:52.75pt;height:70.6pt;width:462.1pt;mso-position-horizontal-relative:page;mso-position-vertical-relative:page;z-index:2516756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6"/>
                        <w:rPr>
                          <w:rFonts w:ascii="Times New Roman"/>
                          <w:sz w:val="24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65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34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700224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3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94" o:spid="_x0000_s2094" o:spt="202" type="#_x0000_t202" style="position:absolute;left:0pt;margin-left:72pt;margin-top:52.75pt;height:70.6pt;width:462.1pt;mso-position-horizontal-relative:page;mso-position-vertical-relative:page;z-index:251676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6"/>
                        <w:rPr>
                          <w:rFonts w:ascii="Times New Roman"/>
                          <w:sz w:val="24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65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35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701248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3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99" o:spid="_x0000_s2099" o:spt="202" type="#_x0000_t202" style="position:absolute;left:0pt;margin-left:72pt;margin-top:52.75pt;height:70.6pt;width:462.1pt;mso-position-horizontal-relative:page;mso-position-vertical-relative:page;z-index:2516766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6"/>
                        <w:rPr>
                          <w:rFonts w:ascii="Times New Roman"/>
                          <w:i/>
                          <w:sz w:val="24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rFonts w:ascii="Times New Roman"/>
                          <w:i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65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37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702272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4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104" o:spid="_x0000_s2104" o:spt="202" type="#_x0000_t202" style="position:absolute;left:0pt;margin-left:72pt;margin-top:52.75pt;height:70.6pt;width:462.1pt;mso-position-horizontal-relative:page;mso-position-vertical-relative:page;z-index:2516776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1"/>
                        <w:rPr>
                          <w:sz w:val="23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51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39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704320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4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106" o:spid="_x0000_s2106" o:spt="202" type="#_x0000_t202" style="position:absolute;left:0pt;margin-left:72pt;margin-top:52.8pt;height:70.6pt;width:697.55pt;mso-position-horizontal-relative:page;mso-position-vertical-relative:page;z-index:2516797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8881"/>
                  <w:gridCol w:w="2804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1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0"/>
                        </w:rPr>
                      </w:pPr>
                    </w:p>
                  </w:tc>
                  <w:tc>
                    <w:tcPr>
                      <w:tcW w:w="8881" w:type="dxa"/>
                    </w:tcPr>
                    <w:p>
                      <w:pPr>
                        <w:pStyle w:val="15"/>
                        <w:rPr>
                          <w:sz w:val="20"/>
                        </w:rPr>
                      </w:pPr>
                    </w:p>
                    <w:p>
                      <w:pPr>
                        <w:pStyle w:val="15"/>
                        <w:spacing w:before="1"/>
                        <w:rPr>
                          <w:sz w:val="15"/>
                        </w:rPr>
                      </w:pPr>
                    </w:p>
                    <w:p>
                      <w:pPr>
                        <w:pStyle w:val="15"/>
                        <w:spacing w:line="243" w:lineRule="exact"/>
                        <w:ind w:left="1347" w:right="1341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spacing w:line="292" w:lineRule="exact"/>
                        <w:ind w:left="1347" w:right="1343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BUMN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2804" w:type="dxa"/>
                    </w:tcPr>
                    <w:p>
                      <w:pPr>
                        <w:pStyle w:val="15"/>
                        <w:rPr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19"/>
                          <w:tab w:val="left" w:pos="2709"/>
                        </w:tabs>
                        <w:spacing w:before="151" w:line="249" w:lineRule="auto"/>
                        <w:ind w:left="114" w:right="82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42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81"/>
                          <w:tab w:val="left" w:pos="2624"/>
                        </w:tabs>
                        <w:spacing w:line="236" w:lineRule="exact"/>
                        <w:ind w:left="3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05" w:right="82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705344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4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108" o:spid="_x0000_s2108" o:spt="202" type="#_x0000_t202" style="position:absolute;left:0pt;margin-left:72pt;margin-top:52.8pt;height:70.6pt;width:697.55pt;mso-position-horizontal-relative:page;mso-position-vertical-relative:page;z-index:2516807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8881"/>
                  <w:gridCol w:w="2804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1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0"/>
                        </w:rPr>
                      </w:pPr>
                    </w:p>
                  </w:tc>
                  <w:tc>
                    <w:tcPr>
                      <w:tcW w:w="8881" w:type="dxa"/>
                    </w:tcPr>
                    <w:p>
                      <w:pPr>
                        <w:pStyle w:val="15"/>
                        <w:rPr>
                          <w:b/>
                          <w:sz w:val="20"/>
                        </w:rPr>
                      </w:pPr>
                    </w:p>
                    <w:p>
                      <w:pPr>
                        <w:pStyle w:val="15"/>
                        <w:spacing w:before="1"/>
                        <w:rPr>
                          <w:b/>
                          <w:sz w:val="15"/>
                        </w:rPr>
                      </w:pPr>
                    </w:p>
                    <w:p>
                      <w:pPr>
                        <w:pStyle w:val="15"/>
                        <w:spacing w:line="243" w:lineRule="exact"/>
                        <w:ind w:left="1347" w:right="1341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spacing w:line="292" w:lineRule="exact"/>
                        <w:ind w:left="1347" w:right="1343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BUMN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2804" w:type="dxa"/>
                    </w:tcPr>
                    <w:p>
                      <w:pPr>
                        <w:pStyle w:val="15"/>
                        <w:rPr>
                          <w:b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19"/>
                          <w:tab w:val="left" w:pos="2709"/>
                        </w:tabs>
                        <w:spacing w:before="151" w:line="249" w:lineRule="auto"/>
                        <w:ind w:left="114" w:right="82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43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81"/>
                          <w:tab w:val="left" w:pos="2624"/>
                        </w:tabs>
                        <w:spacing w:line="236" w:lineRule="exact"/>
                        <w:ind w:left="3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05" w:right="82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706368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4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72pt;margin-top:52.75pt;height:70.6pt;width:462.1pt;mso-position-horizontal-relative:page;mso-position-vertical-relative:page;z-index:2516643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1"/>
                        <w:rPr>
                          <w:b/>
                          <w:i/>
                          <w:sz w:val="23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b/>
                          <w:i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71"/>
                          <w:tab w:val="left" w:pos="2709"/>
                        </w:tabs>
                        <w:spacing w:before="151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8</w:t>
                      </w:r>
                      <w:r>
                        <w:fldChar w:fldCharType="end"/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684864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113" o:spid="_x0000_s2113" o:spt="202" type="#_x0000_t202" style="position:absolute;left:0pt;margin-left:72pt;margin-top:52.75pt;height:70.6pt;width:462.1pt;mso-position-horizontal-relative:page;mso-position-vertical-relative:page;z-index:2516817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1"/>
                        <w:rPr>
                          <w:sz w:val="23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51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45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707392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5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114" o:spid="_x0000_s2114" o:spt="202" type="#_x0000_t202" style="position:absolute;left:0pt;margin-left:72pt;margin-top:52.75pt;height:70.6pt;width:462.1pt;mso-position-horizontal-relative:page;mso-position-vertical-relative:page;z-index:2516828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1"/>
                        <w:rPr>
                          <w:sz w:val="23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51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46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708416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5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6" o:spid="_x0000_s2056" o:spt="202" type="#_x0000_t202" style="position:absolute;left:0pt;margin-left:72pt;margin-top:52.75pt;height:70.6pt;width:462.1pt;mso-position-horizontal-relative:page;mso-position-vertical-relative:page;z-index:2516654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1"/>
                        <w:rPr>
                          <w:b/>
                          <w:i/>
                          <w:sz w:val="23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b/>
                          <w:i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51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10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686912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1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8" o:spid="_x0000_s2058" o:spt="202" type="#_x0000_t202" style="position:absolute;left:0pt;margin-left:72pt;margin-top:52.75pt;height:70.6pt;width:462.1pt;mso-position-horizontal-relative:page;mso-position-vertical-relative:page;z-index:2516664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1"/>
                        <w:rPr>
                          <w:b/>
                          <w:i/>
                          <w:sz w:val="23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b/>
                          <w:i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51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12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687936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63" o:spid="_x0000_s2063" o:spt="202" type="#_x0000_t202" style="position:absolute;left:0pt;margin-left:72pt;margin-top:52.75pt;height:70.6pt;width:462.1pt;mso-position-horizontal-relative:page;mso-position-vertical-relative:page;z-index:2516674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1"/>
                        <w:rPr>
                          <w:b/>
                          <w:i/>
                          <w:sz w:val="23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b/>
                          <w:i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51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14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688960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1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64" o:spid="_x0000_s2064" o:spt="202" type="#_x0000_t202" style="position:absolute;left:0pt;margin-left:72pt;margin-top:52.75pt;height:70.6pt;width:462.1pt;mso-position-horizontal-relative:page;mso-position-vertical-relative:page;z-index:2516684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6"/>
                        <w:rPr>
                          <w:rFonts w:ascii="Times New Roman"/>
                          <w:b/>
                          <w:sz w:val="24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65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15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689984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1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66" o:spid="_x0000_s2066" o:spt="202" type="#_x0000_t202" style="position:absolute;left:0pt;margin-left:72pt;margin-top:52.75pt;height:70.6pt;width:462.1pt;mso-position-horizontal-relative:page;mso-position-vertical-relative:page;z-index:2516705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6"/>
                        <w:rPr>
                          <w:rFonts w:ascii="Times New Roman"/>
                          <w:b/>
                          <w:sz w:val="24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65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18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691008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2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71" o:spid="_x0000_s2071" o:spt="202" type="#_x0000_t202" style="position:absolute;left:0pt;margin-left:72pt;margin-top:52.75pt;height:70.6pt;width:462.1pt;mso-position-horizontal-relative:page;mso-position-vertical-relative:page;z-index:2516705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0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6"/>
                        <w:rPr>
                          <w:rFonts w:ascii="Times New Roman"/>
                          <w:b/>
                          <w:sz w:val="24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65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21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692032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2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73" o:spid="_x0000_s2073" o:spt="202" type="#_x0000_t202" style="position:absolute;left:0pt;margin-left:72pt;margin-top:52.75pt;height:70.6pt;width:462.1pt;mso-position-horizontal-relative:page;mso-position-vertical-relative:page;z-index:2516715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tbl>
                <w:tblPr>
                  <w:tblStyle w:val="4"/>
                  <w:tblW w:w="0" w:type="auto"/>
                  <w:tblInd w:w="5" w:type="dxa"/>
                  <w:tbl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  <w:insideH w:val="single" w:color="000000" w:sz="4" w:space="0"/>
                    <w:insideV w:val="single" w:color="000000" w:sz="4" w:space="0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</w:tblPr>
                <w:tblGrid>
                  <w:gridCol w:w="2252"/>
                  <w:gridCol w:w="3944"/>
                  <w:gridCol w:w="3032"/>
                </w:tblGrid>
                <w:tr>
                  <w:tblPrEx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Ex>
                  <w:trPr>
                    <w:trHeight w:val="1392" w:hRule="atLeast"/>
                  </w:trPr>
                  <w:tc>
                    <w:tcPr>
                      <w:tcW w:w="2252" w:type="dxa"/>
                    </w:tcPr>
                    <w:p>
                      <w:pPr>
                        <w:pStyle w:val="15"/>
                        <w:rPr>
                          <w:rFonts w:ascii="Times New Roman"/>
                          <w:sz w:val="22"/>
                        </w:rPr>
                      </w:pPr>
                    </w:p>
                  </w:tc>
                  <w:tc>
                    <w:tcPr>
                      <w:tcW w:w="3944" w:type="dxa"/>
                    </w:tcPr>
                    <w:p>
                      <w:pPr>
                        <w:pStyle w:val="15"/>
                        <w:spacing w:before="1"/>
                        <w:rPr>
                          <w:b/>
                          <w:i/>
                          <w:sz w:val="23"/>
                        </w:rPr>
                      </w:pPr>
                    </w:p>
                    <w:p>
                      <w:pPr>
                        <w:pStyle w:val="15"/>
                        <w:spacing w:line="244" w:lineRule="exact"/>
                        <w:ind w:left="234" w:right="226"/>
                        <w:jc w:val="center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TERM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REFERENCES</w:t>
                      </w:r>
                    </w:p>
                    <w:p>
                      <w:pPr>
                        <w:pStyle w:val="15"/>
                        <w:ind w:left="237" w:right="226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APLIKASI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UJI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KOMPETENSI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LSP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(P2)</w:t>
                      </w:r>
                      <w:r>
                        <w:rPr>
                          <w:b/>
                          <w:spacing w:val="-5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HOLDING BUMN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FARMASI</w:t>
                      </w:r>
                    </w:p>
                  </w:tc>
                  <w:tc>
                    <w:tcPr>
                      <w:tcW w:w="3032" w:type="dxa"/>
                    </w:tcPr>
                    <w:p>
                      <w:pPr>
                        <w:pStyle w:val="15"/>
                        <w:rPr>
                          <w:b/>
                          <w:i/>
                          <w:sz w:val="20"/>
                        </w:rPr>
                      </w:pPr>
                    </w:p>
                    <w:p>
                      <w:pPr>
                        <w:pStyle w:val="15"/>
                        <w:tabs>
                          <w:tab w:val="left" w:pos="620"/>
                          <w:tab w:val="left" w:pos="2709"/>
                        </w:tabs>
                        <w:spacing w:before="151" w:line="249" w:lineRule="auto"/>
                        <w:ind w:left="114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Halaman</w:t>
                      </w:r>
                      <w:r>
                        <w:rPr>
                          <w:spacing w:val="-1"/>
                          <w:sz w:val="20"/>
                          <w:u w:val="single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rPr>
                          <w:sz w:val="20"/>
                          <w:u w:val="single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22</w:t>
                      </w:r>
                      <w:r>
                        <w:fldChar w:fldCharType="end"/>
                      </w:r>
                      <w:r>
                        <w:rPr>
                          <w:spacing w:val="-3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dari</w:t>
                      </w:r>
                      <w:r>
                        <w:rPr>
                          <w:spacing w:val="-2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46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</w:rPr>
                        <w:t xml:space="preserve"> No.</w:t>
                      </w:r>
                      <w:r>
                        <w:rPr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TOR:</w:t>
                      </w:r>
                    </w:p>
                    <w:p>
                      <w:pPr>
                        <w:pStyle w:val="15"/>
                        <w:tabs>
                          <w:tab w:val="left" w:pos="453"/>
                          <w:tab w:val="left" w:pos="2594"/>
                        </w:tabs>
                        <w:spacing w:line="236" w:lineRule="exact"/>
                        <w:ind w:right="196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w w:val="99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  <w:r>
                        <w:rPr>
                          <w:sz w:val="20"/>
                          <w:u w:val="single"/>
                        </w:rPr>
                        <w:t>09/64200/TOR/2023</w:t>
                      </w:r>
                      <w:r>
                        <w:rPr>
                          <w:sz w:val="20"/>
                          <w:u w:val="single"/>
                        </w:rPr>
                        <w:tab/>
                      </w:r>
                    </w:p>
                    <w:p>
                      <w:pPr>
                        <w:pStyle w:val="15"/>
                        <w:spacing w:before="10" w:line="223" w:lineRule="exact"/>
                        <w:ind w:left="111" w:right="31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Maret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2023</w:t>
                      </w:r>
                    </w:p>
                  </w:tc>
                </w:tr>
              </w:tbl>
              <w:p>
                <w:pPr>
                  <w:pStyle w:val="5"/>
                </w:pPr>
              </w:p>
            </w:txbxContent>
          </v:textbox>
        </v:shape>
      </w:pict>
    </w:r>
    <w:r>
      <w:drawing>
        <wp:anchor distT="0" distB="0" distL="0" distR="0" simplePos="0" relativeHeight="251693056" behindDoc="1" locked="0" layoutInCell="1" allowOverlap="1">
          <wp:simplePos x="0" y="0"/>
          <wp:positionH relativeFrom="page">
            <wp:posOffset>998220</wp:posOffset>
          </wp:positionH>
          <wp:positionV relativeFrom="page">
            <wp:posOffset>803910</wp:posOffset>
          </wp:positionV>
          <wp:extent cx="1266825" cy="628650"/>
          <wp:effectExtent l="0" t="0" r="0" b="0"/>
          <wp:wrapNone/>
          <wp:docPr id="2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5" cy="628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multilevel"/>
    <w:tmpl w:val="813A4B87"/>
    <w:lvl w:ilvl="0" w:tentative="0">
      <w:start w:val="2"/>
      <w:numFmt w:val="lowerLetter"/>
      <w:lvlText w:val="%1."/>
      <w:lvlJc w:val="left"/>
      <w:pPr>
        <w:ind w:left="463" w:hanging="360"/>
        <w:jc w:val="left"/>
      </w:pPr>
      <w:rPr>
        <w:rFonts w:hint="default" w:ascii="Calibri" w:hAnsi="Calibri" w:eastAsia="Calibri" w:cs="Calibri"/>
        <w:spacing w:val="0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90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92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52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11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84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574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305" w:hanging="360"/>
      </w:pPr>
      <w:rPr>
        <w:rFonts w:hint="default"/>
        <w:lang w:val="id" w:eastAsia="en-US" w:bidi="ar-SA"/>
      </w:rPr>
    </w:lvl>
  </w:abstractNum>
  <w:abstractNum w:abstractNumId="1">
    <w:nsid w:val="845B5372"/>
    <w:multiLevelType w:val="multilevel"/>
    <w:tmpl w:val="845B5372"/>
    <w:lvl w:ilvl="0" w:tentative="0">
      <w:start w:val="1"/>
      <w:numFmt w:val="lowerLetter"/>
      <w:lvlText w:val="%1."/>
      <w:lvlJc w:val="left"/>
      <w:pPr>
        <w:ind w:left="463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90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92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52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11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84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574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305" w:hanging="360"/>
      </w:pPr>
      <w:rPr>
        <w:rFonts w:hint="default"/>
        <w:lang w:val="id" w:eastAsia="en-US" w:bidi="ar-SA"/>
      </w:rPr>
    </w:lvl>
  </w:abstractNum>
  <w:abstractNum w:abstractNumId="2">
    <w:nsid w:val="8461FADE"/>
    <w:multiLevelType w:val="multilevel"/>
    <w:tmpl w:val="8461FADE"/>
    <w:lvl w:ilvl="0" w:tentative="0">
      <w:start w:val="1"/>
      <w:numFmt w:val="lowerLetter"/>
      <w:lvlText w:val="%1."/>
      <w:lvlJc w:val="left"/>
      <w:pPr>
        <w:ind w:left="458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10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761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411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062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713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363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014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64" w:hanging="361"/>
      </w:pPr>
      <w:rPr>
        <w:rFonts w:hint="default"/>
        <w:lang w:val="id" w:eastAsia="en-US" w:bidi="ar-SA"/>
      </w:rPr>
    </w:lvl>
  </w:abstractNum>
  <w:abstractNum w:abstractNumId="3">
    <w:nsid w:val="8CAEB125"/>
    <w:multiLevelType w:val="multilevel"/>
    <w:tmpl w:val="8CAEB125"/>
    <w:lvl w:ilvl="0" w:tentative="0">
      <w:start w:val="0"/>
      <w:numFmt w:val="bullet"/>
      <w:lvlText w:val="●"/>
      <w:lvlJc w:val="left"/>
      <w:pPr>
        <w:ind w:left="459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45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83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516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20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888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573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259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944" w:hanging="360"/>
      </w:pPr>
      <w:rPr>
        <w:rFonts w:hint="default"/>
        <w:lang w:val="id" w:eastAsia="en-US" w:bidi="ar-SA"/>
      </w:rPr>
    </w:lvl>
  </w:abstractNum>
  <w:abstractNum w:abstractNumId="4">
    <w:nsid w:val="91995D4F"/>
    <w:multiLevelType w:val="multilevel"/>
    <w:tmpl w:val="91995D4F"/>
    <w:lvl w:ilvl="0" w:tentative="0">
      <w:start w:val="1"/>
      <w:numFmt w:val="lowerLetter"/>
      <w:lvlText w:val="%1."/>
      <w:lvlJc w:val="left"/>
      <w:pPr>
        <w:ind w:left="463" w:hanging="360"/>
        <w:jc w:val="left"/>
      </w:pPr>
      <w:rPr>
        <w:rFonts w:hint="default"/>
        <w:b/>
        <w:bCs/>
        <w:spacing w:val="-1"/>
        <w:w w:val="10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90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92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52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11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84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574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305" w:hanging="360"/>
      </w:pPr>
      <w:rPr>
        <w:rFonts w:hint="default"/>
        <w:lang w:val="id" w:eastAsia="en-US" w:bidi="ar-SA"/>
      </w:rPr>
    </w:lvl>
  </w:abstractNum>
  <w:abstractNum w:abstractNumId="5">
    <w:nsid w:val="9239341B"/>
    <w:multiLevelType w:val="multilevel"/>
    <w:tmpl w:val="9239341B"/>
    <w:lvl w:ilvl="0" w:tentative="0">
      <w:start w:val="2"/>
      <w:numFmt w:val="lowerLetter"/>
      <w:lvlText w:val="%1."/>
      <w:lvlJc w:val="left"/>
      <w:pPr>
        <w:ind w:left="458" w:hanging="361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29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799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469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139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809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478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148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818" w:hanging="361"/>
      </w:pPr>
      <w:rPr>
        <w:rFonts w:hint="default"/>
        <w:lang w:val="id" w:eastAsia="en-US" w:bidi="ar-SA"/>
      </w:rPr>
    </w:lvl>
  </w:abstractNum>
  <w:abstractNum w:abstractNumId="6">
    <w:nsid w:val="9288B902"/>
    <w:multiLevelType w:val="multilevel"/>
    <w:tmpl w:val="9288B902"/>
    <w:lvl w:ilvl="0" w:tentative="0">
      <w:start w:val="0"/>
      <w:numFmt w:val="bullet"/>
      <w:lvlText w:val="●"/>
      <w:lvlJc w:val="left"/>
      <w:pPr>
        <w:ind w:left="1178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758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337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915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494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07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651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230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808" w:hanging="360"/>
      </w:pPr>
      <w:rPr>
        <w:rFonts w:hint="default"/>
        <w:lang w:val="id" w:eastAsia="en-US" w:bidi="ar-SA"/>
      </w:rPr>
    </w:lvl>
  </w:abstractNum>
  <w:abstractNum w:abstractNumId="7">
    <w:nsid w:val="9C8AC8EF"/>
    <w:multiLevelType w:val="multilevel"/>
    <w:tmpl w:val="9C8AC8EF"/>
    <w:lvl w:ilvl="0" w:tentative="0">
      <w:start w:val="0"/>
      <w:numFmt w:val="bullet"/>
      <w:lvlText w:val="●"/>
      <w:lvlJc w:val="left"/>
      <w:pPr>
        <w:ind w:left="820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435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05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67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283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899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51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746" w:hanging="360"/>
      </w:pPr>
      <w:rPr>
        <w:rFonts w:hint="default"/>
        <w:lang w:val="id" w:eastAsia="en-US" w:bidi="ar-SA"/>
      </w:rPr>
    </w:lvl>
  </w:abstractNum>
  <w:abstractNum w:abstractNumId="8">
    <w:nsid w:val="A0F05207"/>
    <w:multiLevelType w:val="multilevel"/>
    <w:tmpl w:val="A0F05207"/>
    <w:lvl w:ilvl="0" w:tentative="0">
      <w:start w:val="1"/>
      <w:numFmt w:val="decimal"/>
      <w:lvlText w:val="%1."/>
      <w:lvlJc w:val="left"/>
      <w:pPr>
        <w:ind w:left="728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021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1924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226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527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2828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129" w:hanging="360"/>
      </w:pPr>
      <w:rPr>
        <w:rFonts w:hint="default"/>
        <w:lang w:val="id" w:eastAsia="en-US" w:bidi="ar-SA"/>
      </w:rPr>
    </w:lvl>
  </w:abstractNum>
  <w:abstractNum w:abstractNumId="9">
    <w:nsid w:val="B0F1ACD9"/>
    <w:multiLevelType w:val="multilevel"/>
    <w:tmpl w:val="B0F1ACD9"/>
    <w:lvl w:ilvl="0" w:tentative="0">
      <w:start w:val="6"/>
      <w:numFmt w:val="lowerLetter"/>
      <w:lvlText w:val="%1."/>
      <w:lvlJc w:val="left"/>
      <w:pPr>
        <w:ind w:left="458" w:hanging="361"/>
        <w:jc w:val="left"/>
      </w:pPr>
      <w:rPr>
        <w:rFonts w:hint="default" w:ascii="Calibri" w:hAnsi="Calibri" w:eastAsia="Calibri" w:cs="Calibri"/>
        <w:spacing w:val="0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-"/>
      <w:lvlJc w:val="left"/>
      <w:pPr>
        <w:ind w:left="818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502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185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868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551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23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4917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00" w:hanging="360"/>
      </w:pPr>
      <w:rPr>
        <w:rFonts w:hint="default"/>
        <w:lang w:val="id" w:eastAsia="en-US" w:bidi="ar-SA"/>
      </w:rPr>
    </w:lvl>
  </w:abstractNum>
  <w:abstractNum w:abstractNumId="10">
    <w:nsid w:val="B23A94A9"/>
    <w:multiLevelType w:val="multilevel"/>
    <w:tmpl w:val="B23A94A9"/>
    <w:lvl w:ilvl="0" w:tentative="0">
      <w:start w:val="1"/>
      <w:numFmt w:val="decimal"/>
      <w:lvlText w:val="%1."/>
      <w:lvlJc w:val="left"/>
      <w:pPr>
        <w:ind w:left="728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021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1924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226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527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2828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129" w:hanging="360"/>
      </w:pPr>
      <w:rPr>
        <w:rFonts w:hint="default"/>
        <w:lang w:val="id" w:eastAsia="en-US" w:bidi="ar-SA"/>
      </w:rPr>
    </w:lvl>
  </w:abstractNum>
  <w:abstractNum w:abstractNumId="11">
    <w:nsid w:val="B53F3350"/>
    <w:multiLevelType w:val="multilevel"/>
    <w:tmpl w:val="B53F3350"/>
    <w:lvl w:ilvl="0" w:tentative="0">
      <w:start w:val="1"/>
      <w:numFmt w:val="lowerLetter"/>
      <w:lvlText w:val="%1."/>
      <w:lvlJc w:val="left"/>
      <w:pPr>
        <w:ind w:left="466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849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239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8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018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407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797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3186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576" w:hanging="361"/>
      </w:pPr>
      <w:rPr>
        <w:rFonts w:hint="default"/>
        <w:lang w:val="id" w:eastAsia="en-US" w:bidi="ar-SA"/>
      </w:rPr>
    </w:lvl>
  </w:abstractNum>
  <w:abstractNum w:abstractNumId="12">
    <w:nsid w:val="B5E306ED"/>
    <w:multiLevelType w:val="multilevel"/>
    <w:tmpl w:val="B5E306ED"/>
    <w:lvl w:ilvl="0" w:tentative="0">
      <w:start w:val="1"/>
      <w:numFmt w:val="upperRoman"/>
      <w:lvlText w:val="%1."/>
      <w:lvlJc w:val="left"/>
      <w:pPr>
        <w:ind w:left="632" w:hanging="380"/>
        <w:jc w:val="righ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550" w:hanging="38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461" w:hanging="38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371" w:hanging="38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282" w:hanging="38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193" w:hanging="38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6103" w:hanging="38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7014" w:hanging="38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925" w:hanging="380"/>
      </w:pPr>
      <w:rPr>
        <w:rFonts w:hint="default"/>
        <w:lang w:val="id" w:eastAsia="en-US" w:bidi="ar-SA"/>
      </w:rPr>
    </w:lvl>
  </w:abstractNum>
  <w:abstractNum w:abstractNumId="13">
    <w:nsid w:val="B8CEF35B"/>
    <w:multiLevelType w:val="multilevel"/>
    <w:tmpl w:val="B8CEF35B"/>
    <w:lvl w:ilvl="0" w:tentative="0">
      <w:start w:val="3"/>
      <w:numFmt w:val="lowerLetter"/>
      <w:lvlText w:val="%1."/>
      <w:lvlJc w:val="left"/>
      <w:pPr>
        <w:ind w:left="463" w:hanging="360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90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92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52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11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84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574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305" w:hanging="360"/>
      </w:pPr>
      <w:rPr>
        <w:rFonts w:hint="default"/>
        <w:lang w:val="id" w:eastAsia="en-US" w:bidi="ar-SA"/>
      </w:rPr>
    </w:lvl>
  </w:abstractNum>
  <w:abstractNum w:abstractNumId="14">
    <w:nsid w:val="BB64CFA9"/>
    <w:multiLevelType w:val="multilevel"/>
    <w:tmpl w:val="BB64CFA9"/>
    <w:lvl w:ilvl="0" w:tentative="0">
      <w:start w:val="1"/>
      <w:numFmt w:val="lowerLetter"/>
      <w:lvlText w:val="%1."/>
      <w:lvlJc w:val="left"/>
      <w:pPr>
        <w:ind w:left="463" w:hanging="360"/>
        <w:jc w:val="left"/>
      </w:pPr>
      <w:rPr>
        <w:rFonts w:hint="default"/>
        <w:b/>
        <w:bCs/>
        <w:spacing w:val="-1"/>
        <w:w w:val="10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90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92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52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11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84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574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305" w:hanging="360"/>
      </w:pPr>
      <w:rPr>
        <w:rFonts w:hint="default"/>
        <w:lang w:val="id" w:eastAsia="en-US" w:bidi="ar-SA"/>
      </w:rPr>
    </w:lvl>
  </w:abstractNum>
  <w:abstractNum w:abstractNumId="15">
    <w:nsid w:val="BE923771"/>
    <w:multiLevelType w:val="multilevel"/>
    <w:tmpl w:val="BE923771"/>
    <w:lvl w:ilvl="0" w:tentative="0">
      <w:start w:val="3"/>
      <w:numFmt w:val="lowerLetter"/>
      <w:lvlText w:val="%1."/>
      <w:lvlJc w:val="left"/>
      <w:pPr>
        <w:ind w:left="458" w:hanging="361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●"/>
      <w:lvlJc w:val="left"/>
      <w:pPr>
        <w:ind w:left="818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502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185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868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551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23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4917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00" w:hanging="360"/>
      </w:pPr>
      <w:rPr>
        <w:rFonts w:hint="default"/>
        <w:lang w:val="id" w:eastAsia="en-US" w:bidi="ar-SA"/>
      </w:rPr>
    </w:lvl>
  </w:abstractNum>
  <w:abstractNum w:abstractNumId="16">
    <w:nsid w:val="BF205925"/>
    <w:multiLevelType w:val="multilevel"/>
    <w:tmpl w:val="BF205925"/>
    <w:lvl w:ilvl="0" w:tentative="0">
      <w:start w:val="3"/>
      <w:numFmt w:val="decimal"/>
      <w:lvlText w:val="%1"/>
      <w:lvlJc w:val="left"/>
      <w:pPr>
        <w:ind w:left="979" w:hanging="420"/>
        <w:jc w:val="left"/>
      </w:pPr>
      <w:rPr>
        <w:rFonts w:hint="default"/>
        <w:lang w:val="id" w:eastAsia="en-US" w:bidi="ar-SA"/>
      </w:rPr>
    </w:lvl>
    <w:lvl w:ilvl="1" w:tentative="0">
      <w:start w:val="1"/>
      <w:numFmt w:val="decimal"/>
      <w:lvlText w:val="%1.%2."/>
      <w:lvlJc w:val="left"/>
      <w:pPr>
        <w:ind w:left="979" w:hanging="42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733" w:hanging="42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609" w:hanging="42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486" w:hanging="42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363" w:hanging="42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6239" w:hanging="42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7116" w:hanging="42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993" w:hanging="420"/>
      </w:pPr>
      <w:rPr>
        <w:rFonts w:hint="default"/>
        <w:lang w:val="id" w:eastAsia="en-US" w:bidi="ar-SA"/>
      </w:rPr>
    </w:lvl>
  </w:abstractNum>
  <w:abstractNum w:abstractNumId="17">
    <w:nsid w:val="C0915F4F"/>
    <w:multiLevelType w:val="multilevel"/>
    <w:tmpl w:val="C0915F4F"/>
    <w:lvl w:ilvl="0" w:tentative="0">
      <w:start w:val="1"/>
      <w:numFmt w:val="decimal"/>
      <w:lvlText w:val="%1."/>
      <w:lvlJc w:val="left"/>
      <w:pPr>
        <w:ind w:left="728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021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1924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226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527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2828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129" w:hanging="360"/>
      </w:pPr>
      <w:rPr>
        <w:rFonts w:hint="default"/>
        <w:lang w:val="id" w:eastAsia="en-US" w:bidi="ar-SA"/>
      </w:rPr>
    </w:lvl>
  </w:abstractNum>
  <w:abstractNum w:abstractNumId="18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460" w:hanging="361"/>
        <w:jc w:val="left"/>
      </w:pPr>
      <w:rPr>
        <w:rFonts w:hint="default"/>
        <w:w w:val="10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11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763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415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067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719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370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022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74" w:hanging="361"/>
      </w:pPr>
      <w:rPr>
        <w:rFonts w:hint="default"/>
        <w:lang w:val="id" w:eastAsia="en-US" w:bidi="ar-SA"/>
      </w:rPr>
    </w:lvl>
  </w:abstractNum>
  <w:abstractNum w:abstractNumId="19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979" w:hanging="420"/>
        <w:jc w:val="left"/>
      </w:pPr>
      <w:rPr>
        <w:rFonts w:hint="default"/>
        <w:lang w:val="id" w:eastAsia="en-US" w:bidi="ar-SA"/>
      </w:rPr>
    </w:lvl>
    <w:lvl w:ilvl="1" w:tentative="0">
      <w:start w:val="1"/>
      <w:numFmt w:val="decimal"/>
      <w:lvlText w:val="%1.%2."/>
      <w:lvlJc w:val="left"/>
      <w:pPr>
        <w:ind w:left="979" w:hanging="42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733" w:hanging="42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609" w:hanging="42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486" w:hanging="42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363" w:hanging="42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6239" w:hanging="42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7116" w:hanging="42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993" w:hanging="420"/>
      </w:pPr>
      <w:rPr>
        <w:rFonts w:hint="default"/>
        <w:lang w:val="id" w:eastAsia="en-US" w:bidi="ar-SA"/>
      </w:rPr>
    </w:lvl>
  </w:abstractNum>
  <w:abstractNum w:abstractNumId="20">
    <w:nsid w:val="D7D140E4"/>
    <w:multiLevelType w:val="multilevel"/>
    <w:tmpl w:val="D7D140E4"/>
    <w:lvl w:ilvl="0" w:tentative="0">
      <w:start w:val="1"/>
      <w:numFmt w:val="lowerLetter"/>
      <w:lvlText w:val="%1."/>
      <w:lvlJc w:val="left"/>
      <w:pPr>
        <w:ind w:left="466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849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239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8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018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407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797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3186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576" w:hanging="361"/>
      </w:pPr>
      <w:rPr>
        <w:rFonts w:hint="default"/>
        <w:lang w:val="id" w:eastAsia="en-US" w:bidi="ar-SA"/>
      </w:rPr>
    </w:lvl>
  </w:abstractNum>
  <w:abstractNum w:abstractNumId="21">
    <w:nsid w:val="D7F9FE59"/>
    <w:multiLevelType w:val="multilevel"/>
    <w:tmpl w:val="D7F9FE59"/>
    <w:lvl w:ilvl="0" w:tentative="0">
      <w:start w:val="0"/>
      <w:numFmt w:val="bullet"/>
      <w:lvlText w:val="➔"/>
      <w:lvlJc w:val="left"/>
      <w:pPr>
        <w:ind w:left="460" w:hanging="361"/>
      </w:pPr>
      <w:rPr>
        <w:rFonts w:hint="default" w:ascii="Segoe UI Symbol" w:hAnsi="Segoe UI Symbol" w:eastAsia="Segoe UI Symbol" w:cs="Segoe UI Symbol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●"/>
      <w:lvlJc w:val="left"/>
      <w:pPr>
        <w:ind w:left="820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504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188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87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556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241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4925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09" w:hanging="360"/>
      </w:pPr>
      <w:rPr>
        <w:rFonts w:hint="default"/>
        <w:lang w:val="id" w:eastAsia="en-US" w:bidi="ar-SA"/>
      </w:rPr>
    </w:lvl>
  </w:abstractNum>
  <w:abstractNum w:abstractNumId="22">
    <w:nsid w:val="DCBA6B53"/>
    <w:multiLevelType w:val="multilevel"/>
    <w:tmpl w:val="DCBA6B53"/>
    <w:lvl w:ilvl="0" w:tentative="0">
      <w:start w:val="0"/>
      <w:numFmt w:val="bullet"/>
      <w:lvlText w:val="●"/>
      <w:lvlJc w:val="left"/>
      <w:pPr>
        <w:ind w:left="427" w:hanging="327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075" w:hanging="327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731" w:hanging="327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387" w:hanging="327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043" w:hanging="327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699" w:hanging="327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354" w:hanging="327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010" w:hanging="327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66" w:hanging="327"/>
      </w:pPr>
      <w:rPr>
        <w:rFonts w:hint="default"/>
        <w:lang w:val="id" w:eastAsia="en-US" w:bidi="ar-SA"/>
      </w:rPr>
    </w:lvl>
  </w:abstractNum>
  <w:abstractNum w:abstractNumId="23">
    <w:nsid w:val="E093A4B0"/>
    <w:multiLevelType w:val="multilevel"/>
    <w:tmpl w:val="E093A4B0"/>
    <w:lvl w:ilvl="0" w:tentative="0">
      <w:start w:val="1"/>
      <w:numFmt w:val="lowerLetter"/>
      <w:lvlText w:val="%1."/>
      <w:lvlJc w:val="left"/>
      <w:pPr>
        <w:ind w:left="463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90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92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52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11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84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574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305" w:hanging="360"/>
      </w:pPr>
      <w:rPr>
        <w:rFonts w:hint="default"/>
        <w:lang w:val="id" w:eastAsia="en-US" w:bidi="ar-SA"/>
      </w:rPr>
    </w:lvl>
  </w:abstractNum>
  <w:abstractNum w:abstractNumId="24">
    <w:nsid w:val="F0E89278"/>
    <w:multiLevelType w:val="multilevel"/>
    <w:tmpl w:val="F0E89278"/>
    <w:lvl w:ilvl="0" w:tentative="0">
      <w:start w:val="1"/>
      <w:numFmt w:val="lowerLetter"/>
      <w:lvlText w:val="%1."/>
      <w:lvlJc w:val="left"/>
      <w:pPr>
        <w:ind w:left="466" w:hanging="361"/>
        <w:jc w:val="left"/>
      </w:pPr>
      <w:rPr>
        <w:rFonts w:hint="default" w:ascii="Lucida Sans Unicode" w:hAnsi="Lucida Sans Unicode" w:eastAsia="Lucida Sans Unicode" w:cs="Lucida Sans Unicode"/>
        <w:spacing w:val="-1"/>
        <w:w w:val="95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849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239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8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018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407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797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3186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576" w:hanging="361"/>
      </w:pPr>
      <w:rPr>
        <w:rFonts w:hint="default"/>
        <w:lang w:val="id" w:eastAsia="en-US" w:bidi="ar-SA"/>
      </w:rPr>
    </w:lvl>
  </w:abstractNum>
  <w:abstractNum w:abstractNumId="25">
    <w:nsid w:val="F364A0DF"/>
    <w:multiLevelType w:val="singleLevel"/>
    <w:tmpl w:val="F364A0DF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F4B5D9F5"/>
    <w:multiLevelType w:val="multilevel"/>
    <w:tmpl w:val="F4B5D9F5"/>
    <w:lvl w:ilvl="0" w:tentative="0">
      <w:start w:val="1"/>
      <w:numFmt w:val="lowerLetter"/>
      <w:lvlText w:val="%1."/>
      <w:lvlJc w:val="left"/>
      <w:pPr>
        <w:ind w:left="460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11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763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415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067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719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370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022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74" w:hanging="361"/>
      </w:pPr>
      <w:rPr>
        <w:rFonts w:hint="default"/>
        <w:lang w:val="id" w:eastAsia="en-US" w:bidi="ar-SA"/>
      </w:rPr>
    </w:lvl>
  </w:abstractNum>
  <w:abstractNum w:abstractNumId="27">
    <w:nsid w:val="F689643B"/>
    <w:multiLevelType w:val="multilevel"/>
    <w:tmpl w:val="F689643B"/>
    <w:lvl w:ilvl="0" w:tentative="0">
      <w:start w:val="1"/>
      <w:numFmt w:val="decimal"/>
      <w:lvlText w:val="%1."/>
      <w:lvlJc w:val="left"/>
      <w:pPr>
        <w:ind w:left="728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021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1924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226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527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2828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129" w:hanging="360"/>
      </w:pPr>
      <w:rPr>
        <w:rFonts w:hint="default"/>
        <w:lang w:val="id" w:eastAsia="en-US" w:bidi="ar-SA"/>
      </w:rPr>
    </w:lvl>
  </w:abstractNum>
  <w:abstractNum w:abstractNumId="28">
    <w:nsid w:val="F7735DC9"/>
    <w:multiLevelType w:val="multilevel"/>
    <w:tmpl w:val="F7735DC9"/>
    <w:lvl w:ilvl="0" w:tentative="0">
      <w:start w:val="1"/>
      <w:numFmt w:val="lowerLetter"/>
      <w:lvlText w:val="%1."/>
      <w:lvlJc w:val="left"/>
      <w:pPr>
        <w:ind w:left="463" w:hanging="360"/>
        <w:jc w:val="left"/>
      </w:pPr>
      <w:rPr>
        <w:rFonts w:hint="default"/>
        <w:b/>
        <w:bCs/>
        <w:spacing w:val="-1"/>
        <w:w w:val="100"/>
        <w:lang w:val="id" w:eastAsia="en-US" w:bidi="ar-SA"/>
      </w:rPr>
    </w:lvl>
    <w:lvl w:ilvl="1" w:tentative="0">
      <w:start w:val="0"/>
      <w:numFmt w:val="bullet"/>
      <w:lvlText w:val="●"/>
      <w:lvlJc w:val="left"/>
      <w:pPr>
        <w:ind w:left="823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●"/>
      <w:lvlJc w:val="left"/>
      <w:pPr>
        <w:ind w:left="1183" w:hanging="361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003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826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650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473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296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120" w:hanging="361"/>
      </w:pPr>
      <w:rPr>
        <w:rFonts w:hint="default"/>
        <w:lang w:val="id" w:eastAsia="en-US" w:bidi="ar-SA"/>
      </w:rPr>
    </w:lvl>
  </w:abstractNum>
  <w:abstractNum w:abstractNumId="29">
    <w:nsid w:val="FEC2EA36"/>
    <w:multiLevelType w:val="multilevel"/>
    <w:tmpl w:val="FEC2EA36"/>
    <w:lvl w:ilvl="0" w:tentative="0">
      <w:start w:val="1"/>
      <w:numFmt w:val="decimal"/>
      <w:lvlText w:val="%1."/>
      <w:lvlJc w:val="left"/>
      <w:pPr>
        <w:ind w:left="728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021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1924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226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527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2828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129" w:hanging="360"/>
      </w:pPr>
      <w:rPr>
        <w:rFonts w:hint="default"/>
        <w:lang w:val="id" w:eastAsia="en-US" w:bidi="ar-SA"/>
      </w:rPr>
    </w:lvl>
  </w:abstractNum>
  <w:abstractNum w:abstractNumId="30">
    <w:nsid w:val="0053208E"/>
    <w:multiLevelType w:val="multilevel"/>
    <w:tmpl w:val="0053208E"/>
    <w:lvl w:ilvl="0" w:tentative="0">
      <w:start w:val="1"/>
      <w:numFmt w:val="upperRoman"/>
      <w:lvlText w:val="%1."/>
      <w:lvlJc w:val="left"/>
      <w:pPr>
        <w:ind w:left="384" w:hanging="185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316" w:hanging="185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253" w:hanging="185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189" w:hanging="185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126" w:hanging="185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063" w:hanging="185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999" w:hanging="185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936" w:hanging="185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873" w:hanging="185"/>
      </w:pPr>
      <w:rPr>
        <w:rFonts w:hint="default"/>
        <w:lang w:val="id" w:eastAsia="en-US" w:bidi="ar-SA"/>
      </w:rPr>
    </w:lvl>
  </w:abstractNum>
  <w:abstractNum w:abstractNumId="31">
    <w:nsid w:val="0248C179"/>
    <w:multiLevelType w:val="multilevel"/>
    <w:tmpl w:val="0248C179"/>
    <w:lvl w:ilvl="0" w:tentative="0">
      <w:start w:val="17"/>
      <w:numFmt w:val="decimal"/>
      <w:lvlText w:val="%1."/>
      <w:lvlJc w:val="left"/>
      <w:pPr>
        <w:ind w:left="458" w:hanging="361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29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799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469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139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809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478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148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818" w:hanging="361"/>
      </w:pPr>
      <w:rPr>
        <w:rFonts w:hint="default"/>
        <w:lang w:val="id" w:eastAsia="en-US" w:bidi="ar-SA"/>
      </w:rPr>
    </w:lvl>
  </w:abstractNum>
  <w:abstractNum w:abstractNumId="32">
    <w:nsid w:val="03A63A41"/>
    <w:multiLevelType w:val="multilevel"/>
    <w:tmpl w:val="03A63A41"/>
    <w:lvl w:ilvl="0" w:tentative="0">
      <w:start w:val="1"/>
      <w:numFmt w:val="decimal"/>
      <w:lvlText w:val="%1."/>
      <w:lvlJc w:val="left"/>
      <w:pPr>
        <w:ind w:left="728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022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324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6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1928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231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2835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137" w:hanging="360"/>
      </w:pPr>
      <w:rPr>
        <w:rFonts w:hint="default"/>
        <w:lang w:val="id" w:eastAsia="en-US" w:bidi="ar-SA"/>
      </w:rPr>
    </w:lvl>
  </w:abstractNum>
  <w:abstractNum w:abstractNumId="33">
    <w:nsid w:val="03D62ECE"/>
    <w:multiLevelType w:val="multilevel"/>
    <w:tmpl w:val="03D62ECE"/>
    <w:lvl w:ilvl="0" w:tentative="0">
      <w:start w:val="1"/>
      <w:numFmt w:val="decimal"/>
      <w:lvlText w:val="%1"/>
      <w:lvlJc w:val="left"/>
      <w:pPr>
        <w:ind w:left="766" w:hanging="567"/>
        <w:jc w:val="left"/>
      </w:pPr>
      <w:rPr>
        <w:rFonts w:hint="default"/>
        <w:lang w:val="id" w:eastAsia="en-US" w:bidi="ar-SA"/>
      </w:rPr>
    </w:lvl>
    <w:lvl w:ilvl="1" w:tentative="0">
      <w:start w:val="1"/>
      <w:numFmt w:val="decimal"/>
      <w:lvlText w:val="%1.%2."/>
      <w:lvlJc w:val="left"/>
      <w:pPr>
        <w:ind w:left="766" w:hanging="567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id" w:eastAsia="en-US" w:bidi="ar-SA"/>
      </w:rPr>
    </w:lvl>
    <w:lvl w:ilvl="2" w:tentative="0">
      <w:start w:val="1"/>
      <w:numFmt w:val="decimal"/>
      <w:lvlText w:val="%3."/>
      <w:lvlJc w:val="left"/>
      <w:pPr>
        <w:ind w:left="1191" w:hanging="425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099" w:hanging="425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048" w:hanging="425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998" w:hanging="425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948" w:hanging="425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897" w:hanging="425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847" w:hanging="425"/>
      </w:pPr>
      <w:rPr>
        <w:rFonts w:hint="default"/>
        <w:lang w:val="id" w:eastAsia="en-US" w:bidi="ar-SA"/>
      </w:rPr>
    </w:lvl>
  </w:abstractNum>
  <w:abstractNum w:abstractNumId="34">
    <w:nsid w:val="0709FD3E"/>
    <w:multiLevelType w:val="multilevel"/>
    <w:tmpl w:val="0709FD3E"/>
    <w:lvl w:ilvl="0" w:tentative="0">
      <w:start w:val="7"/>
      <w:numFmt w:val="decimal"/>
      <w:lvlText w:val="%1."/>
      <w:lvlJc w:val="left"/>
      <w:pPr>
        <w:ind w:left="458" w:hanging="360"/>
        <w:jc w:val="left"/>
      </w:pPr>
      <w:rPr>
        <w:rFonts w:hint="default"/>
        <w:w w:val="10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911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363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266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717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3169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3620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4072" w:hanging="360"/>
      </w:pPr>
      <w:rPr>
        <w:rFonts w:hint="default"/>
        <w:lang w:val="id" w:eastAsia="en-US" w:bidi="ar-SA"/>
      </w:rPr>
    </w:lvl>
  </w:abstractNum>
  <w:abstractNum w:abstractNumId="35">
    <w:nsid w:val="0CEF100B"/>
    <w:multiLevelType w:val="multilevel"/>
    <w:tmpl w:val="0CEF100B"/>
    <w:lvl w:ilvl="0" w:tentative="0">
      <w:start w:val="1"/>
      <w:numFmt w:val="lowerLetter"/>
      <w:lvlText w:val="%1."/>
      <w:lvlJc w:val="left"/>
      <w:pPr>
        <w:ind w:left="466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849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239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8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018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407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797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3186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576" w:hanging="361"/>
      </w:pPr>
      <w:rPr>
        <w:rFonts w:hint="default"/>
        <w:lang w:val="id" w:eastAsia="en-US" w:bidi="ar-SA"/>
      </w:rPr>
    </w:lvl>
  </w:abstractNum>
  <w:abstractNum w:abstractNumId="36">
    <w:nsid w:val="0E640482"/>
    <w:multiLevelType w:val="multilevel"/>
    <w:tmpl w:val="0E640482"/>
    <w:lvl w:ilvl="0" w:tentative="0">
      <w:start w:val="0"/>
      <w:numFmt w:val="bullet"/>
      <w:lvlText w:val="-"/>
      <w:lvlJc w:val="left"/>
      <w:pPr>
        <w:ind w:left="818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434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049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6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278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89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507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122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736" w:hanging="360"/>
      </w:pPr>
      <w:rPr>
        <w:rFonts w:hint="default"/>
        <w:lang w:val="id" w:eastAsia="en-US" w:bidi="ar-SA"/>
      </w:rPr>
    </w:lvl>
  </w:abstractNum>
  <w:abstractNum w:abstractNumId="37">
    <w:nsid w:val="0F9F9CCA"/>
    <w:multiLevelType w:val="multilevel"/>
    <w:tmpl w:val="0F9F9CCA"/>
    <w:lvl w:ilvl="0" w:tentative="0">
      <w:start w:val="3"/>
      <w:numFmt w:val="decimal"/>
      <w:lvlText w:val="%1"/>
      <w:lvlJc w:val="left"/>
      <w:pPr>
        <w:ind w:left="651" w:hanging="543"/>
        <w:jc w:val="left"/>
      </w:pPr>
      <w:rPr>
        <w:rFonts w:hint="default"/>
        <w:lang w:val="id" w:eastAsia="en-US" w:bidi="ar-SA"/>
      </w:rPr>
    </w:lvl>
    <w:lvl w:ilvl="1" w:tentative="0">
      <w:start w:val="1"/>
      <w:numFmt w:val="decimal"/>
      <w:lvlText w:val="%1.%2."/>
      <w:lvlJc w:val="left"/>
      <w:pPr>
        <w:ind w:left="651" w:hanging="543"/>
        <w:jc w:val="righ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id" w:eastAsia="en-US" w:bidi="ar-SA"/>
      </w:rPr>
    </w:lvl>
    <w:lvl w:ilvl="2" w:tentative="0">
      <w:start w:val="1"/>
      <w:numFmt w:val="decimal"/>
      <w:lvlText w:val="%3."/>
      <w:lvlJc w:val="left"/>
      <w:pPr>
        <w:ind w:left="1011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959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928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898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868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837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807" w:hanging="360"/>
      </w:pPr>
      <w:rPr>
        <w:rFonts w:hint="default"/>
        <w:lang w:val="id" w:eastAsia="en-US" w:bidi="ar-SA"/>
      </w:rPr>
    </w:lvl>
  </w:abstractNum>
  <w:abstractNum w:abstractNumId="38">
    <w:nsid w:val="12EADF99"/>
    <w:multiLevelType w:val="multilevel"/>
    <w:tmpl w:val="12EADF99"/>
    <w:lvl w:ilvl="0" w:tentative="0">
      <w:start w:val="1"/>
      <w:numFmt w:val="decimal"/>
      <w:lvlText w:val="%1."/>
      <w:lvlJc w:val="left"/>
      <w:pPr>
        <w:ind w:left="728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021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1924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226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527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2828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129" w:hanging="360"/>
      </w:pPr>
      <w:rPr>
        <w:rFonts w:hint="default"/>
        <w:lang w:val="id" w:eastAsia="en-US" w:bidi="ar-SA"/>
      </w:rPr>
    </w:lvl>
  </w:abstractNum>
  <w:abstractNum w:abstractNumId="39">
    <w:nsid w:val="18F74015"/>
    <w:multiLevelType w:val="multilevel"/>
    <w:tmpl w:val="18F74015"/>
    <w:lvl w:ilvl="0" w:tentative="0">
      <w:start w:val="5"/>
      <w:numFmt w:val="decimal"/>
      <w:lvlText w:val="%1"/>
      <w:lvlJc w:val="left"/>
      <w:pPr>
        <w:ind w:left="591" w:hanging="452"/>
        <w:jc w:val="left"/>
      </w:pPr>
      <w:rPr>
        <w:rFonts w:hint="default"/>
        <w:lang w:val="id" w:eastAsia="en-US" w:bidi="ar-SA"/>
      </w:rPr>
    </w:lvl>
    <w:lvl w:ilvl="1" w:tentative="0">
      <w:start w:val="1"/>
      <w:numFmt w:val="decimal"/>
      <w:lvlText w:val="%1.%2."/>
      <w:lvlJc w:val="left"/>
      <w:pPr>
        <w:ind w:left="591" w:hanging="452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id" w:eastAsia="en-US" w:bidi="ar-SA"/>
      </w:rPr>
    </w:lvl>
    <w:lvl w:ilvl="2" w:tentative="0">
      <w:start w:val="1"/>
      <w:numFmt w:val="decimal"/>
      <w:lvlText w:val="%3."/>
      <w:lvlJc w:val="left"/>
      <w:pPr>
        <w:ind w:left="951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3" w:tentative="0">
      <w:start w:val="1"/>
      <w:numFmt w:val="lowerLetter"/>
      <w:lvlText w:val="%4."/>
      <w:lvlJc w:val="left"/>
      <w:pPr>
        <w:ind w:left="1311" w:hanging="3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361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382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403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424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444" w:hanging="360"/>
      </w:pPr>
      <w:rPr>
        <w:rFonts w:hint="default"/>
        <w:lang w:val="id" w:eastAsia="en-US" w:bidi="ar-SA"/>
      </w:rPr>
    </w:lvl>
  </w:abstractNum>
  <w:abstractNum w:abstractNumId="40">
    <w:nsid w:val="1ACDE60F"/>
    <w:multiLevelType w:val="multilevel"/>
    <w:tmpl w:val="1ACDE60F"/>
    <w:lvl w:ilvl="0" w:tentative="0">
      <w:start w:val="5"/>
      <w:numFmt w:val="lowerLetter"/>
      <w:lvlText w:val="%1."/>
      <w:lvlJc w:val="left"/>
      <w:pPr>
        <w:ind w:left="463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90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92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52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11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84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574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305" w:hanging="360"/>
      </w:pPr>
      <w:rPr>
        <w:rFonts w:hint="default"/>
        <w:lang w:val="id" w:eastAsia="en-US" w:bidi="ar-SA"/>
      </w:rPr>
    </w:lvl>
  </w:abstractNum>
  <w:abstractNum w:abstractNumId="41">
    <w:nsid w:val="1C257C7B"/>
    <w:multiLevelType w:val="multilevel"/>
    <w:tmpl w:val="1C257C7B"/>
    <w:lvl w:ilvl="0" w:tentative="0">
      <w:start w:val="1"/>
      <w:numFmt w:val="lowerLetter"/>
      <w:lvlText w:val="%1."/>
      <w:lvlJc w:val="left"/>
      <w:pPr>
        <w:ind w:left="466" w:hanging="361"/>
        <w:jc w:val="left"/>
      </w:pPr>
      <w:rPr>
        <w:rFonts w:hint="default" w:ascii="Lucida Sans Unicode" w:hAnsi="Lucida Sans Unicode" w:eastAsia="Lucida Sans Unicode" w:cs="Lucida Sans Unicode"/>
        <w:spacing w:val="-1"/>
        <w:w w:val="95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849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239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8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018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407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797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3186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576" w:hanging="361"/>
      </w:pPr>
      <w:rPr>
        <w:rFonts w:hint="default"/>
        <w:lang w:val="id" w:eastAsia="en-US" w:bidi="ar-SA"/>
      </w:rPr>
    </w:lvl>
  </w:abstractNum>
  <w:abstractNum w:abstractNumId="42">
    <w:nsid w:val="23E97754"/>
    <w:multiLevelType w:val="multilevel"/>
    <w:tmpl w:val="23E97754"/>
    <w:lvl w:ilvl="0" w:tentative="0">
      <w:start w:val="1"/>
      <w:numFmt w:val="lowerLetter"/>
      <w:lvlText w:val="%1."/>
      <w:lvlJc w:val="left"/>
      <w:pPr>
        <w:ind w:left="466" w:hanging="361"/>
        <w:jc w:val="left"/>
      </w:pPr>
      <w:rPr>
        <w:rFonts w:hint="default" w:ascii="Lucida Sans Unicode" w:hAnsi="Lucida Sans Unicode" w:eastAsia="Lucida Sans Unicode" w:cs="Lucida Sans Unicode"/>
        <w:spacing w:val="-1"/>
        <w:w w:val="95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849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239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8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018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407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797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3186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576" w:hanging="361"/>
      </w:pPr>
      <w:rPr>
        <w:rFonts w:hint="default"/>
        <w:lang w:val="id" w:eastAsia="en-US" w:bidi="ar-SA"/>
      </w:rPr>
    </w:lvl>
  </w:abstractNum>
  <w:abstractNum w:abstractNumId="43">
    <w:nsid w:val="243FCF68"/>
    <w:multiLevelType w:val="multilevel"/>
    <w:tmpl w:val="243FCF68"/>
    <w:lvl w:ilvl="0" w:tentative="0">
      <w:start w:val="1"/>
      <w:numFmt w:val="lowerLetter"/>
      <w:lvlText w:val="%1."/>
      <w:lvlJc w:val="left"/>
      <w:pPr>
        <w:ind w:left="463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●"/>
      <w:lvlJc w:val="left"/>
      <w:pPr>
        <w:ind w:left="823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●"/>
      <w:lvlJc w:val="left"/>
      <w:pPr>
        <w:ind w:left="1183" w:hanging="361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003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826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650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473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296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120" w:hanging="361"/>
      </w:pPr>
      <w:rPr>
        <w:rFonts w:hint="default"/>
        <w:lang w:val="id" w:eastAsia="en-US" w:bidi="ar-SA"/>
      </w:rPr>
    </w:lvl>
  </w:abstractNum>
  <w:abstractNum w:abstractNumId="44">
    <w:nsid w:val="2470EC97"/>
    <w:multiLevelType w:val="multilevel"/>
    <w:tmpl w:val="2470EC97"/>
    <w:lvl w:ilvl="0" w:tentative="0">
      <w:start w:val="1"/>
      <w:numFmt w:val="lowerLetter"/>
      <w:lvlText w:val="%1."/>
      <w:lvlJc w:val="left"/>
      <w:pPr>
        <w:ind w:left="460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11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763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415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067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719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370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022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74" w:hanging="361"/>
      </w:pPr>
      <w:rPr>
        <w:rFonts w:hint="default"/>
        <w:lang w:val="id" w:eastAsia="en-US" w:bidi="ar-SA"/>
      </w:rPr>
    </w:lvl>
  </w:abstractNum>
  <w:abstractNum w:abstractNumId="45">
    <w:nsid w:val="25B654F3"/>
    <w:multiLevelType w:val="multilevel"/>
    <w:tmpl w:val="25B654F3"/>
    <w:lvl w:ilvl="0" w:tentative="0">
      <w:start w:val="2"/>
      <w:numFmt w:val="decimal"/>
      <w:lvlText w:val="%1"/>
      <w:lvlJc w:val="left"/>
      <w:pPr>
        <w:ind w:left="632" w:hanging="432"/>
        <w:jc w:val="left"/>
      </w:pPr>
      <w:rPr>
        <w:rFonts w:hint="default"/>
        <w:lang w:val="id" w:eastAsia="en-US" w:bidi="ar-SA"/>
      </w:rPr>
    </w:lvl>
    <w:lvl w:ilvl="1" w:tentative="0">
      <w:start w:val="1"/>
      <w:numFmt w:val="decimal"/>
      <w:lvlText w:val="%1.%2."/>
      <w:lvlJc w:val="left"/>
      <w:pPr>
        <w:ind w:left="632" w:hanging="432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id" w:eastAsia="en-US" w:bidi="ar-SA"/>
      </w:rPr>
    </w:lvl>
    <w:lvl w:ilvl="2" w:tentative="0">
      <w:start w:val="1"/>
      <w:numFmt w:val="decimal"/>
      <w:lvlText w:val="%3."/>
      <w:lvlJc w:val="left"/>
      <w:pPr>
        <w:ind w:left="920" w:hanging="360"/>
        <w:jc w:val="left"/>
      </w:pPr>
      <w:rPr>
        <w:rFonts w:hint="default"/>
        <w:w w:val="100"/>
        <w:lang w:val="id" w:eastAsia="en-US" w:bidi="ar-SA"/>
      </w:rPr>
    </w:lvl>
    <w:lvl w:ilvl="3" w:tentative="0">
      <w:start w:val="1"/>
      <w:numFmt w:val="lowerLetter"/>
      <w:lvlText w:val="%4."/>
      <w:lvlJc w:val="left"/>
      <w:pPr>
        <w:ind w:left="1640" w:hanging="360"/>
        <w:jc w:val="left"/>
      </w:pPr>
      <w:rPr>
        <w:rFonts w:hint="default"/>
        <w:w w:val="100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1640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991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342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693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044" w:hanging="360"/>
      </w:pPr>
      <w:rPr>
        <w:rFonts w:hint="default"/>
        <w:lang w:val="id" w:eastAsia="en-US" w:bidi="ar-SA"/>
      </w:rPr>
    </w:lvl>
  </w:abstractNum>
  <w:abstractNum w:abstractNumId="46">
    <w:nsid w:val="2A8F537B"/>
    <w:multiLevelType w:val="multilevel"/>
    <w:tmpl w:val="2A8F537B"/>
    <w:lvl w:ilvl="0" w:tentative="0">
      <w:start w:val="1"/>
      <w:numFmt w:val="lowerLetter"/>
      <w:lvlText w:val="%1)"/>
      <w:lvlJc w:val="left"/>
      <w:pPr>
        <w:ind w:left="460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11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763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415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067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719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370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022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74" w:hanging="361"/>
      </w:pPr>
      <w:rPr>
        <w:rFonts w:hint="default"/>
        <w:lang w:val="id" w:eastAsia="en-US" w:bidi="ar-SA"/>
      </w:rPr>
    </w:lvl>
  </w:abstractNum>
  <w:abstractNum w:abstractNumId="47">
    <w:nsid w:val="30A0AC00"/>
    <w:multiLevelType w:val="multilevel"/>
    <w:tmpl w:val="30A0AC00"/>
    <w:lvl w:ilvl="0" w:tentative="0">
      <w:start w:val="1"/>
      <w:numFmt w:val="decimal"/>
      <w:lvlText w:val="%1."/>
      <w:lvlJc w:val="left"/>
      <w:pPr>
        <w:ind w:left="728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021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1924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226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527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2828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129" w:hanging="360"/>
      </w:pPr>
      <w:rPr>
        <w:rFonts w:hint="default"/>
        <w:lang w:val="id" w:eastAsia="en-US" w:bidi="ar-SA"/>
      </w:rPr>
    </w:lvl>
  </w:abstractNum>
  <w:abstractNum w:abstractNumId="48">
    <w:nsid w:val="30FC5B15"/>
    <w:multiLevelType w:val="multilevel"/>
    <w:tmpl w:val="30FC5B15"/>
    <w:lvl w:ilvl="0" w:tentative="0">
      <w:start w:val="4"/>
      <w:numFmt w:val="lowerLetter"/>
      <w:lvlText w:val="%1."/>
      <w:lvlJc w:val="left"/>
      <w:pPr>
        <w:ind w:left="463" w:hanging="360"/>
        <w:jc w:val="left"/>
      </w:pPr>
      <w:rPr>
        <w:rFonts w:hint="default" w:ascii="Calibri" w:hAnsi="Calibri" w:eastAsia="Calibri" w:cs="Calibri"/>
        <w:spacing w:val="0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90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92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52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11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84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574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305" w:hanging="360"/>
      </w:pPr>
      <w:rPr>
        <w:rFonts w:hint="default"/>
        <w:lang w:val="id" w:eastAsia="en-US" w:bidi="ar-SA"/>
      </w:rPr>
    </w:lvl>
  </w:abstractNum>
  <w:abstractNum w:abstractNumId="49">
    <w:nsid w:val="322D85CA"/>
    <w:multiLevelType w:val="multilevel"/>
    <w:tmpl w:val="322D85CA"/>
    <w:lvl w:ilvl="0" w:tentative="0">
      <w:start w:val="17"/>
      <w:numFmt w:val="decimal"/>
      <w:lvlText w:val="%1."/>
      <w:lvlJc w:val="left"/>
      <w:pPr>
        <w:ind w:left="820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469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119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768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418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068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717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367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016" w:hanging="361"/>
      </w:pPr>
      <w:rPr>
        <w:rFonts w:hint="default"/>
        <w:lang w:val="id" w:eastAsia="en-US" w:bidi="ar-SA"/>
      </w:rPr>
    </w:lvl>
  </w:abstractNum>
  <w:abstractNum w:abstractNumId="50">
    <w:nsid w:val="32A7AF2D"/>
    <w:multiLevelType w:val="multilevel"/>
    <w:tmpl w:val="32A7AF2D"/>
    <w:lvl w:ilvl="0" w:tentative="0">
      <w:start w:val="1"/>
      <w:numFmt w:val="lowerLetter"/>
      <w:lvlText w:val="%1."/>
      <w:lvlJc w:val="left"/>
      <w:pPr>
        <w:ind w:left="466" w:hanging="361"/>
        <w:jc w:val="left"/>
      </w:pPr>
      <w:rPr>
        <w:rFonts w:hint="default" w:ascii="Lucida Sans Unicode" w:hAnsi="Lucida Sans Unicode" w:eastAsia="Lucida Sans Unicode" w:cs="Lucida Sans Unicode"/>
        <w:spacing w:val="-1"/>
        <w:w w:val="95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849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239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8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018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407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797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3186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576" w:hanging="361"/>
      </w:pPr>
      <w:rPr>
        <w:rFonts w:hint="default"/>
        <w:lang w:val="id" w:eastAsia="en-US" w:bidi="ar-SA"/>
      </w:rPr>
    </w:lvl>
  </w:abstractNum>
  <w:abstractNum w:abstractNumId="51">
    <w:nsid w:val="35E83B33"/>
    <w:multiLevelType w:val="multilevel"/>
    <w:tmpl w:val="35E83B33"/>
    <w:lvl w:ilvl="0" w:tentative="0">
      <w:start w:val="0"/>
      <w:numFmt w:val="bullet"/>
      <w:lvlText w:val="●"/>
      <w:lvlJc w:val="left"/>
      <w:pPr>
        <w:ind w:left="433" w:hanging="284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720" w:hanging="284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001" w:hanging="284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281" w:hanging="284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1562" w:hanging="284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1842" w:hanging="284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123" w:hanging="284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2403" w:hanging="284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2684" w:hanging="284"/>
      </w:pPr>
      <w:rPr>
        <w:rFonts w:hint="default"/>
        <w:lang w:val="id" w:eastAsia="en-US" w:bidi="ar-SA"/>
      </w:rPr>
    </w:lvl>
  </w:abstractNum>
  <w:abstractNum w:abstractNumId="52">
    <w:nsid w:val="39A0D9AC"/>
    <w:multiLevelType w:val="multilevel"/>
    <w:tmpl w:val="39A0D9AC"/>
    <w:lvl w:ilvl="0" w:tentative="0">
      <w:start w:val="1"/>
      <w:numFmt w:val="lowerLetter"/>
      <w:lvlText w:val="%1."/>
      <w:lvlJc w:val="left"/>
      <w:pPr>
        <w:ind w:left="458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-"/>
      <w:lvlJc w:val="left"/>
      <w:pPr>
        <w:ind w:left="818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●"/>
      <w:lvlJc w:val="left"/>
      <w:pPr>
        <w:ind w:left="1178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90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626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073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519" w:hanging="360"/>
      </w:pPr>
      <w:rPr>
        <w:rFonts w:hint="default"/>
        <w:lang w:val="id" w:eastAsia="en-US" w:bidi="ar-SA"/>
      </w:rPr>
    </w:lvl>
  </w:abstractNum>
  <w:abstractNum w:abstractNumId="53">
    <w:nsid w:val="3B8127DF"/>
    <w:multiLevelType w:val="multilevel"/>
    <w:tmpl w:val="3B8127DF"/>
    <w:lvl w:ilvl="0" w:tentative="0">
      <w:start w:val="4"/>
      <w:numFmt w:val="decimal"/>
      <w:lvlText w:val="%1."/>
      <w:lvlJc w:val="left"/>
      <w:pPr>
        <w:ind w:left="728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021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1924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226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527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2828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129" w:hanging="360"/>
      </w:pPr>
      <w:rPr>
        <w:rFonts w:hint="default"/>
        <w:lang w:val="id" w:eastAsia="en-US" w:bidi="ar-SA"/>
      </w:rPr>
    </w:lvl>
  </w:abstractNum>
  <w:abstractNum w:abstractNumId="54">
    <w:nsid w:val="40B249F9"/>
    <w:multiLevelType w:val="multilevel"/>
    <w:tmpl w:val="40B249F9"/>
    <w:lvl w:ilvl="0" w:tentative="0">
      <w:start w:val="1"/>
      <w:numFmt w:val="lowerLetter"/>
      <w:lvlText w:val="%1."/>
      <w:lvlJc w:val="left"/>
      <w:pPr>
        <w:ind w:left="466" w:hanging="361"/>
        <w:jc w:val="left"/>
      </w:pPr>
      <w:rPr>
        <w:rFonts w:hint="default" w:ascii="Lucida Sans Unicode" w:hAnsi="Lucida Sans Unicode" w:eastAsia="Lucida Sans Unicode" w:cs="Lucida Sans Unicode"/>
        <w:spacing w:val="-1"/>
        <w:w w:val="95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849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239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628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018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407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2797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3186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3576" w:hanging="361"/>
      </w:pPr>
      <w:rPr>
        <w:rFonts w:hint="default"/>
        <w:lang w:val="id" w:eastAsia="en-US" w:bidi="ar-SA"/>
      </w:rPr>
    </w:lvl>
  </w:abstractNum>
  <w:abstractNum w:abstractNumId="55">
    <w:nsid w:val="46A08BB8"/>
    <w:multiLevelType w:val="multilevel"/>
    <w:tmpl w:val="46A08BB8"/>
    <w:lvl w:ilvl="0" w:tentative="0">
      <w:start w:val="0"/>
      <w:numFmt w:val="bullet"/>
      <w:lvlText w:val="-"/>
      <w:lvlJc w:val="left"/>
      <w:pPr>
        <w:ind w:left="818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434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049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6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278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89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507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122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736" w:hanging="360"/>
      </w:pPr>
      <w:rPr>
        <w:rFonts w:hint="default"/>
        <w:lang w:val="id" w:eastAsia="en-US" w:bidi="ar-SA"/>
      </w:rPr>
    </w:lvl>
  </w:abstractNum>
  <w:abstractNum w:abstractNumId="56">
    <w:nsid w:val="4C1BAE26"/>
    <w:multiLevelType w:val="multilevel"/>
    <w:tmpl w:val="4C1BAE26"/>
    <w:lvl w:ilvl="0" w:tentative="0">
      <w:start w:val="1"/>
      <w:numFmt w:val="lowerLetter"/>
      <w:lvlText w:val="%1."/>
      <w:lvlJc w:val="left"/>
      <w:pPr>
        <w:ind w:left="460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11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763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415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067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719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370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022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74" w:hanging="361"/>
      </w:pPr>
      <w:rPr>
        <w:rFonts w:hint="default"/>
        <w:lang w:val="id" w:eastAsia="en-US" w:bidi="ar-SA"/>
      </w:rPr>
    </w:lvl>
  </w:abstractNum>
  <w:abstractNum w:abstractNumId="57">
    <w:nsid w:val="4C3D7A74"/>
    <w:multiLevelType w:val="multilevel"/>
    <w:tmpl w:val="4C3D7A74"/>
    <w:lvl w:ilvl="0" w:tentative="0">
      <w:start w:val="2"/>
      <w:numFmt w:val="lowerLetter"/>
      <w:lvlText w:val="%1."/>
      <w:lvlJc w:val="left"/>
      <w:pPr>
        <w:ind w:left="459" w:hanging="360"/>
        <w:jc w:val="left"/>
      </w:pPr>
      <w:rPr>
        <w:rFonts w:hint="default" w:ascii="Calibri" w:hAnsi="Calibri" w:eastAsia="Calibri" w:cs="Calibri"/>
        <w:spacing w:val="0"/>
        <w:w w:val="100"/>
        <w:sz w:val="24"/>
        <w:szCs w:val="24"/>
        <w:lang w:val="id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541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263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985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707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428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150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872" w:hanging="361"/>
      </w:pPr>
      <w:rPr>
        <w:rFonts w:hint="default"/>
        <w:lang w:val="id" w:eastAsia="en-US" w:bidi="ar-SA"/>
      </w:rPr>
    </w:lvl>
  </w:abstractNum>
  <w:abstractNum w:abstractNumId="58">
    <w:nsid w:val="4D4DC07F"/>
    <w:multiLevelType w:val="multilevel"/>
    <w:tmpl w:val="4D4DC07F"/>
    <w:lvl w:ilvl="0" w:tentative="0">
      <w:start w:val="2"/>
      <w:numFmt w:val="lowerLetter"/>
      <w:lvlText w:val="%1."/>
      <w:lvlJc w:val="left"/>
      <w:pPr>
        <w:ind w:left="460" w:hanging="361"/>
        <w:jc w:val="left"/>
      </w:pPr>
      <w:rPr>
        <w:rFonts w:hint="default" w:ascii="Calibri" w:hAnsi="Calibri" w:eastAsia="Calibri" w:cs="Calibri"/>
        <w:spacing w:val="0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11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763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415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067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719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370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022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74" w:hanging="361"/>
      </w:pPr>
      <w:rPr>
        <w:rFonts w:hint="default"/>
        <w:lang w:val="id" w:eastAsia="en-US" w:bidi="ar-SA"/>
      </w:rPr>
    </w:lvl>
  </w:abstractNum>
  <w:abstractNum w:abstractNumId="59">
    <w:nsid w:val="4D94DA66"/>
    <w:multiLevelType w:val="multilevel"/>
    <w:tmpl w:val="4D94DA66"/>
    <w:lvl w:ilvl="0" w:tentative="0">
      <w:start w:val="1"/>
      <w:numFmt w:val="lowerLetter"/>
      <w:lvlText w:val="%1."/>
      <w:lvlJc w:val="left"/>
      <w:pPr>
        <w:ind w:left="463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●"/>
      <w:lvlJc w:val="left"/>
      <w:pPr>
        <w:ind w:left="823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59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36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135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907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679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451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223" w:hanging="360"/>
      </w:pPr>
      <w:rPr>
        <w:rFonts w:hint="default"/>
        <w:lang w:val="id" w:eastAsia="en-US" w:bidi="ar-SA"/>
      </w:rPr>
    </w:lvl>
  </w:abstractNum>
  <w:abstractNum w:abstractNumId="60">
    <w:nsid w:val="58765686"/>
    <w:multiLevelType w:val="multilevel"/>
    <w:tmpl w:val="58765686"/>
    <w:lvl w:ilvl="0" w:tentative="0">
      <w:start w:val="1"/>
      <w:numFmt w:val="lowerLetter"/>
      <w:lvlText w:val="%1."/>
      <w:lvlJc w:val="left"/>
      <w:pPr>
        <w:ind w:left="463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●"/>
      <w:lvlJc w:val="left"/>
      <w:pPr>
        <w:ind w:left="823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●"/>
      <w:lvlJc w:val="left"/>
      <w:pPr>
        <w:ind w:left="1183" w:hanging="361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003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826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650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473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296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120" w:hanging="361"/>
      </w:pPr>
      <w:rPr>
        <w:rFonts w:hint="default"/>
        <w:lang w:val="id" w:eastAsia="en-US" w:bidi="ar-SA"/>
      </w:rPr>
    </w:lvl>
  </w:abstractNum>
  <w:abstractNum w:abstractNumId="61">
    <w:nsid w:val="59ADCABA"/>
    <w:multiLevelType w:val="multilevel"/>
    <w:tmpl w:val="59ADCABA"/>
    <w:lvl w:ilvl="0" w:tentative="0">
      <w:start w:val="2"/>
      <w:numFmt w:val="decimal"/>
      <w:lvlText w:val="%1"/>
      <w:lvlJc w:val="left"/>
      <w:pPr>
        <w:ind w:left="979" w:hanging="420"/>
        <w:jc w:val="left"/>
      </w:pPr>
      <w:rPr>
        <w:rFonts w:hint="default"/>
        <w:lang w:val="id" w:eastAsia="en-US" w:bidi="ar-SA"/>
      </w:rPr>
    </w:lvl>
    <w:lvl w:ilvl="1" w:tentative="0">
      <w:start w:val="1"/>
      <w:numFmt w:val="decimal"/>
      <w:lvlText w:val="%1.%2."/>
      <w:lvlJc w:val="left"/>
      <w:pPr>
        <w:ind w:left="979" w:hanging="42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1"/>
      <w:numFmt w:val="decimal"/>
      <w:lvlText w:val="%3."/>
      <w:lvlJc w:val="left"/>
      <w:pPr>
        <w:ind w:left="1157" w:hanging="238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3" w:tentative="0">
      <w:start w:val="1"/>
      <w:numFmt w:val="lowerLetter"/>
      <w:lvlText w:val="%4."/>
      <w:lvlJc w:val="left"/>
      <w:pPr>
        <w:ind w:left="1510" w:hanging="23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576" w:hanging="23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604" w:hanging="23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5633" w:hanging="23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6661" w:hanging="23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7689" w:hanging="231"/>
      </w:pPr>
      <w:rPr>
        <w:rFonts w:hint="default"/>
        <w:lang w:val="id" w:eastAsia="en-US" w:bidi="ar-SA"/>
      </w:rPr>
    </w:lvl>
  </w:abstractNum>
  <w:abstractNum w:abstractNumId="62">
    <w:nsid w:val="5A241D34"/>
    <w:multiLevelType w:val="multilevel"/>
    <w:tmpl w:val="5A241D34"/>
    <w:lvl w:ilvl="0" w:tentative="0">
      <w:start w:val="1"/>
      <w:numFmt w:val="lowerLetter"/>
      <w:lvlText w:val="%1."/>
      <w:lvlJc w:val="left"/>
      <w:pPr>
        <w:ind w:left="460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11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763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415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067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719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370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022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74" w:hanging="361"/>
      </w:pPr>
      <w:rPr>
        <w:rFonts w:hint="default"/>
        <w:lang w:val="id" w:eastAsia="en-US" w:bidi="ar-SA"/>
      </w:rPr>
    </w:lvl>
  </w:abstractNum>
  <w:abstractNum w:abstractNumId="63">
    <w:nsid w:val="5E29AB5A"/>
    <w:multiLevelType w:val="multilevel"/>
    <w:tmpl w:val="5E29AB5A"/>
    <w:lvl w:ilvl="0" w:tentative="0">
      <w:start w:val="1"/>
      <w:numFmt w:val="lowerLetter"/>
      <w:lvlText w:val="%1."/>
      <w:lvlJc w:val="left"/>
      <w:pPr>
        <w:ind w:left="463" w:hanging="360"/>
        <w:jc w:val="left"/>
      </w:pPr>
      <w:rPr>
        <w:rFonts w:hint="default"/>
        <w:b/>
        <w:bCs/>
        <w:spacing w:val="-1"/>
        <w:w w:val="10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90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92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52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11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84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574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305" w:hanging="360"/>
      </w:pPr>
      <w:rPr>
        <w:rFonts w:hint="default"/>
        <w:lang w:val="id" w:eastAsia="en-US" w:bidi="ar-SA"/>
      </w:rPr>
    </w:lvl>
  </w:abstractNum>
  <w:abstractNum w:abstractNumId="64">
    <w:nsid w:val="5FFFB1A7"/>
    <w:multiLevelType w:val="multilevel"/>
    <w:tmpl w:val="5FFFB1A7"/>
    <w:lvl w:ilvl="0" w:tentative="0">
      <w:start w:val="1"/>
      <w:numFmt w:val="lowerLetter"/>
      <w:lvlText w:val="%1."/>
      <w:lvlJc w:val="left"/>
      <w:pPr>
        <w:ind w:left="459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541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263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985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707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428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150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872" w:hanging="361"/>
      </w:pPr>
      <w:rPr>
        <w:rFonts w:hint="default"/>
        <w:lang w:val="id" w:eastAsia="en-US" w:bidi="ar-SA"/>
      </w:rPr>
    </w:lvl>
  </w:abstractNum>
  <w:abstractNum w:abstractNumId="65">
    <w:nsid w:val="60382F6E"/>
    <w:multiLevelType w:val="multilevel"/>
    <w:tmpl w:val="60382F6E"/>
    <w:lvl w:ilvl="0" w:tentative="0">
      <w:start w:val="1"/>
      <w:numFmt w:val="lowerLetter"/>
      <w:lvlText w:val="%1."/>
      <w:lvlJc w:val="left"/>
      <w:pPr>
        <w:ind w:left="458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●"/>
      <w:lvlJc w:val="left"/>
      <w:pPr>
        <w:ind w:left="818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502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185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868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551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23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4917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00" w:hanging="360"/>
      </w:pPr>
      <w:rPr>
        <w:rFonts w:hint="default"/>
        <w:lang w:val="id" w:eastAsia="en-US" w:bidi="ar-SA"/>
      </w:rPr>
    </w:lvl>
  </w:abstractNum>
  <w:abstractNum w:abstractNumId="66">
    <w:nsid w:val="629F7852"/>
    <w:multiLevelType w:val="multilevel"/>
    <w:tmpl w:val="629F7852"/>
    <w:lvl w:ilvl="0" w:tentative="0">
      <w:start w:val="1"/>
      <w:numFmt w:val="lowerLetter"/>
      <w:lvlText w:val="%1."/>
      <w:lvlJc w:val="left"/>
      <w:pPr>
        <w:ind w:left="458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-"/>
      <w:lvlJc w:val="left"/>
      <w:pPr>
        <w:ind w:left="818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●"/>
      <w:lvlJc w:val="left"/>
      <w:pPr>
        <w:ind w:left="1178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90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626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073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4796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519" w:hanging="360"/>
      </w:pPr>
      <w:rPr>
        <w:rFonts w:hint="default"/>
        <w:lang w:val="id" w:eastAsia="en-US" w:bidi="ar-SA"/>
      </w:rPr>
    </w:lvl>
  </w:abstractNum>
  <w:abstractNum w:abstractNumId="67">
    <w:nsid w:val="65CD0074"/>
    <w:multiLevelType w:val="multilevel"/>
    <w:tmpl w:val="65CD0074"/>
    <w:lvl w:ilvl="0" w:tentative="0">
      <w:start w:val="1"/>
      <w:numFmt w:val="decimal"/>
      <w:lvlText w:val="%1."/>
      <w:lvlJc w:val="left"/>
      <w:pPr>
        <w:ind w:left="45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911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363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1814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266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2717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3169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3620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4072" w:hanging="360"/>
      </w:pPr>
      <w:rPr>
        <w:rFonts w:hint="default"/>
        <w:lang w:val="id" w:eastAsia="en-US" w:bidi="ar-SA"/>
      </w:rPr>
    </w:lvl>
  </w:abstractNum>
  <w:abstractNum w:abstractNumId="68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458" w:hanging="361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29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799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469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139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809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478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148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818" w:hanging="361"/>
      </w:pPr>
      <w:rPr>
        <w:rFonts w:hint="default"/>
        <w:lang w:val="id" w:eastAsia="en-US" w:bidi="ar-SA"/>
      </w:rPr>
    </w:lvl>
  </w:abstractNum>
  <w:abstractNum w:abstractNumId="69">
    <w:nsid w:val="74C28B35"/>
    <w:multiLevelType w:val="multilevel"/>
    <w:tmpl w:val="74C28B35"/>
    <w:lvl w:ilvl="0" w:tentative="0">
      <w:start w:val="6"/>
      <w:numFmt w:val="decimal"/>
      <w:lvlText w:val="%1."/>
      <w:lvlJc w:val="left"/>
      <w:pPr>
        <w:ind w:left="820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469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119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768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418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068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717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367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016" w:hanging="361"/>
      </w:pPr>
      <w:rPr>
        <w:rFonts w:hint="default"/>
        <w:lang w:val="id" w:eastAsia="en-US" w:bidi="ar-SA"/>
      </w:rPr>
    </w:lvl>
  </w:abstractNum>
  <w:abstractNum w:abstractNumId="70">
    <w:nsid w:val="77ECEA79"/>
    <w:multiLevelType w:val="multilevel"/>
    <w:tmpl w:val="77ECEA79"/>
    <w:lvl w:ilvl="0" w:tentative="0">
      <w:start w:val="1"/>
      <w:numFmt w:val="lowerLetter"/>
      <w:lvlText w:val="%1."/>
      <w:lvlJc w:val="left"/>
      <w:pPr>
        <w:ind w:left="458" w:hanging="361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502" w:hanging="361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185" w:hanging="361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2868" w:hanging="361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551" w:hanging="361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234" w:hanging="361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4917" w:hanging="361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600" w:hanging="361"/>
      </w:pPr>
      <w:rPr>
        <w:rFonts w:hint="default"/>
        <w:lang w:val="id" w:eastAsia="en-US" w:bidi="ar-SA"/>
      </w:rPr>
    </w:lvl>
  </w:abstractNum>
  <w:abstractNum w:abstractNumId="71">
    <w:nsid w:val="79AA4FA4"/>
    <w:multiLevelType w:val="multilevel"/>
    <w:tmpl w:val="79AA4FA4"/>
    <w:lvl w:ilvl="0" w:tentative="0">
      <w:start w:val="1"/>
      <w:numFmt w:val="lowerLetter"/>
      <w:lvlText w:val="%1."/>
      <w:lvlJc w:val="left"/>
      <w:pPr>
        <w:ind w:left="463" w:hanging="360"/>
        <w:jc w:val="left"/>
      </w:pPr>
      <w:rPr>
        <w:rFonts w:hint="default"/>
        <w:b/>
        <w:bCs/>
        <w:spacing w:val="-1"/>
        <w:w w:val="100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190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92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52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411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844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574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305" w:hanging="360"/>
      </w:pPr>
      <w:rPr>
        <w:rFonts w:hint="default"/>
        <w:lang w:val="id" w:eastAsia="en-US" w:bidi="ar-SA"/>
      </w:rPr>
    </w:lvl>
  </w:abstractNum>
  <w:abstractNum w:abstractNumId="72">
    <w:nsid w:val="7C246926"/>
    <w:multiLevelType w:val="multilevel"/>
    <w:tmpl w:val="7C246926"/>
    <w:lvl w:ilvl="0" w:tentative="0">
      <w:start w:val="0"/>
      <w:numFmt w:val="bullet"/>
      <w:lvlText w:val="-"/>
      <w:lvlJc w:val="left"/>
      <w:pPr>
        <w:ind w:left="818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434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049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66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278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893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507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122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5736" w:hanging="360"/>
      </w:pPr>
      <w:rPr>
        <w:rFonts w:hint="default"/>
        <w:lang w:val="id" w:eastAsia="en-US" w:bidi="ar-SA"/>
      </w:rPr>
    </w:lvl>
  </w:abstractNum>
  <w:abstractNum w:abstractNumId="73">
    <w:nsid w:val="7DEC2089"/>
    <w:multiLevelType w:val="multilevel"/>
    <w:tmpl w:val="7DEC2089"/>
    <w:lvl w:ilvl="0" w:tentative="0">
      <w:start w:val="1"/>
      <w:numFmt w:val="lowerLetter"/>
      <w:lvlText w:val="%1."/>
      <w:lvlJc w:val="left"/>
      <w:pPr>
        <w:ind w:left="463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●"/>
      <w:lvlJc w:val="left"/>
      <w:pPr>
        <w:ind w:left="823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1591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36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3135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3907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4679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5451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6223" w:hanging="360"/>
      </w:pPr>
      <w:rPr>
        <w:rFonts w:hint="default"/>
        <w:lang w:val="id" w:eastAsia="en-US" w:bidi="ar-SA"/>
      </w:rPr>
    </w:lvl>
  </w:abstractNum>
  <w:num w:numId="1">
    <w:abstractNumId w:val="25"/>
  </w:num>
  <w:num w:numId="2">
    <w:abstractNumId w:val="30"/>
  </w:num>
  <w:num w:numId="3">
    <w:abstractNumId w:val="19"/>
  </w:num>
  <w:num w:numId="4">
    <w:abstractNumId w:val="61"/>
  </w:num>
  <w:num w:numId="5">
    <w:abstractNumId w:val="16"/>
  </w:num>
  <w:num w:numId="6">
    <w:abstractNumId w:val="12"/>
  </w:num>
  <w:num w:numId="7">
    <w:abstractNumId w:val="33"/>
  </w:num>
  <w:num w:numId="8">
    <w:abstractNumId w:val="45"/>
  </w:num>
  <w:num w:numId="9">
    <w:abstractNumId w:val="68"/>
  </w:num>
  <w:num w:numId="10">
    <w:abstractNumId w:val="31"/>
  </w:num>
  <w:num w:numId="11">
    <w:abstractNumId w:val="5"/>
  </w:num>
  <w:num w:numId="12">
    <w:abstractNumId w:val="46"/>
  </w:num>
  <w:num w:numId="13">
    <w:abstractNumId w:val="62"/>
  </w:num>
  <w:num w:numId="14">
    <w:abstractNumId w:val="18"/>
  </w:num>
  <w:num w:numId="15">
    <w:abstractNumId w:val="58"/>
  </w:num>
  <w:num w:numId="16">
    <w:abstractNumId w:val="26"/>
  </w:num>
  <w:num w:numId="17">
    <w:abstractNumId w:val="44"/>
  </w:num>
  <w:num w:numId="18">
    <w:abstractNumId w:val="22"/>
  </w:num>
  <w:num w:numId="19">
    <w:abstractNumId w:val="21"/>
  </w:num>
  <w:num w:numId="20">
    <w:abstractNumId w:val="7"/>
  </w:num>
  <w:num w:numId="21">
    <w:abstractNumId w:val="56"/>
  </w:num>
  <w:num w:numId="22">
    <w:abstractNumId w:val="65"/>
  </w:num>
  <w:num w:numId="23">
    <w:abstractNumId w:val="36"/>
  </w:num>
  <w:num w:numId="24">
    <w:abstractNumId w:val="55"/>
  </w:num>
  <w:num w:numId="25">
    <w:abstractNumId w:val="9"/>
  </w:num>
  <w:num w:numId="26">
    <w:abstractNumId w:val="72"/>
  </w:num>
  <w:num w:numId="27">
    <w:abstractNumId w:val="70"/>
  </w:num>
  <w:num w:numId="28">
    <w:abstractNumId w:val="15"/>
  </w:num>
  <w:num w:numId="29">
    <w:abstractNumId w:val="66"/>
  </w:num>
  <w:num w:numId="30">
    <w:abstractNumId w:val="6"/>
  </w:num>
  <w:num w:numId="31">
    <w:abstractNumId w:val="52"/>
  </w:num>
  <w:num w:numId="32">
    <w:abstractNumId w:val="2"/>
  </w:num>
  <w:num w:numId="33">
    <w:abstractNumId w:val="60"/>
  </w:num>
  <w:num w:numId="34">
    <w:abstractNumId w:val="73"/>
  </w:num>
  <w:num w:numId="35">
    <w:abstractNumId w:val="0"/>
  </w:num>
  <w:num w:numId="36">
    <w:abstractNumId w:val="43"/>
  </w:num>
  <w:num w:numId="37">
    <w:abstractNumId w:val="59"/>
  </w:num>
  <w:num w:numId="38">
    <w:abstractNumId w:val="28"/>
  </w:num>
  <w:num w:numId="39">
    <w:abstractNumId w:val="23"/>
  </w:num>
  <w:num w:numId="40">
    <w:abstractNumId w:val="48"/>
  </w:num>
  <w:num w:numId="41">
    <w:abstractNumId w:val="71"/>
  </w:num>
  <w:num w:numId="42">
    <w:abstractNumId w:val="14"/>
  </w:num>
  <w:num w:numId="43">
    <w:abstractNumId w:val="4"/>
  </w:num>
  <w:num w:numId="44">
    <w:abstractNumId w:val="13"/>
  </w:num>
  <w:num w:numId="45">
    <w:abstractNumId w:val="63"/>
  </w:num>
  <w:num w:numId="46">
    <w:abstractNumId w:val="1"/>
  </w:num>
  <w:num w:numId="47">
    <w:abstractNumId w:val="40"/>
  </w:num>
  <w:num w:numId="48">
    <w:abstractNumId w:val="3"/>
  </w:num>
  <w:num w:numId="49">
    <w:abstractNumId w:val="64"/>
  </w:num>
  <w:num w:numId="50">
    <w:abstractNumId w:val="69"/>
  </w:num>
  <w:num w:numId="51">
    <w:abstractNumId w:val="57"/>
  </w:num>
  <w:num w:numId="52">
    <w:abstractNumId w:val="49"/>
  </w:num>
  <w:num w:numId="53">
    <w:abstractNumId w:val="67"/>
  </w:num>
  <w:num w:numId="54">
    <w:abstractNumId w:val="34"/>
  </w:num>
  <w:num w:numId="55">
    <w:abstractNumId w:val="35"/>
  </w:num>
  <w:num w:numId="56">
    <w:abstractNumId w:val="20"/>
  </w:num>
  <w:num w:numId="57">
    <w:abstractNumId w:val="50"/>
  </w:num>
  <w:num w:numId="58">
    <w:abstractNumId w:val="41"/>
  </w:num>
  <w:num w:numId="59">
    <w:abstractNumId w:val="24"/>
  </w:num>
  <w:num w:numId="60">
    <w:abstractNumId w:val="42"/>
  </w:num>
  <w:num w:numId="61">
    <w:abstractNumId w:val="11"/>
  </w:num>
  <w:num w:numId="62">
    <w:abstractNumId w:val="54"/>
  </w:num>
  <w:num w:numId="63">
    <w:abstractNumId w:val="37"/>
  </w:num>
  <w:num w:numId="64">
    <w:abstractNumId w:val="51"/>
  </w:num>
  <w:num w:numId="65">
    <w:abstractNumId w:val="32"/>
  </w:num>
  <w:num w:numId="66">
    <w:abstractNumId w:val="17"/>
  </w:num>
  <w:num w:numId="67">
    <w:abstractNumId w:val="38"/>
  </w:num>
  <w:num w:numId="68">
    <w:abstractNumId w:val="10"/>
  </w:num>
  <w:num w:numId="69">
    <w:abstractNumId w:val="53"/>
  </w:num>
  <w:num w:numId="70">
    <w:abstractNumId w:val="8"/>
  </w:num>
  <w:num w:numId="71">
    <w:abstractNumId w:val="27"/>
  </w:num>
  <w:num w:numId="72">
    <w:abstractNumId w:val="47"/>
  </w:num>
  <w:num w:numId="73">
    <w:abstractNumId w:val="29"/>
  </w:num>
  <w:num w:numId="74">
    <w:abstractNumId w:val="3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erikr">
    <w15:presenceInfo w15:providerId="None" w15:userId="erik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1E359C6"/>
    <w:rsid w:val="046252E2"/>
    <w:rsid w:val="14AC2182"/>
    <w:rsid w:val="195C5EBD"/>
    <w:rsid w:val="23B6323D"/>
    <w:rsid w:val="4FBF20C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id" w:eastAsia="en-US" w:bidi="ar-SA"/>
    </w:rPr>
  </w:style>
  <w:style w:type="paragraph" w:styleId="2">
    <w:name w:val="heading 1"/>
    <w:basedOn w:val="1"/>
    <w:next w:val="1"/>
    <w:qFormat/>
    <w:uiPriority w:val="1"/>
    <w:pPr>
      <w:spacing w:before="90"/>
      <w:ind w:left="632" w:hanging="452"/>
      <w:outlineLvl w:val="1"/>
    </w:pPr>
    <w:rPr>
      <w:rFonts w:ascii="Calibri" w:hAnsi="Calibri" w:eastAsia="Calibri" w:cs="Calibri"/>
      <w:b/>
      <w:bCs/>
      <w:sz w:val="24"/>
      <w:szCs w:val="24"/>
      <w:lang w:val="id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24"/>
      <w:szCs w:val="24"/>
      <w:lang w:val="id" w:eastAsia="en-US" w:bidi="ar-SA"/>
    </w:rPr>
  </w:style>
  <w:style w:type="paragraph" w:styleId="6">
    <w:name w:val="annotation text"/>
    <w:basedOn w:val="1"/>
    <w:uiPriority w:val="0"/>
    <w:pPr>
      <w:jc w:val="left"/>
    </w:pPr>
  </w:style>
  <w:style w:type="character" w:styleId="7">
    <w:name w:val="Hyperlink"/>
    <w:basedOn w:val="3"/>
    <w:uiPriority w:val="0"/>
    <w:rPr>
      <w:color w:val="0000FF"/>
      <w:u w:val="single"/>
    </w:rPr>
  </w:style>
  <w:style w:type="paragraph" w:styleId="8">
    <w:name w:val="Title"/>
    <w:basedOn w:val="1"/>
    <w:qFormat/>
    <w:uiPriority w:val="1"/>
    <w:pPr>
      <w:spacing w:before="161"/>
      <w:ind w:left="598" w:right="915"/>
      <w:jc w:val="center"/>
    </w:pPr>
    <w:rPr>
      <w:rFonts w:ascii="Calibri" w:hAnsi="Calibri" w:eastAsia="Calibri" w:cs="Calibri"/>
      <w:b/>
      <w:bCs/>
      <w:sz w:val="40"/>
      <w:szCs w:val="40"/>
      <w:lang w:val="id" w:eastAsia="en-US" w:bidi="ar-SA"/>
    </w:rPr>
  </w:style>
  <w:style w:type="paragraph" w:styleId="9">
    <w:name w:val="toc 1"/>
    <w:basedOn w:val="1"/>
    <w:next w:val="1"/>
    <w:qFormat/>
    <w:uiPriority w:val="1"/>
    <w:pPr>
      <w:spacing w:before="60"/>
      <w:ind w:left="384" w:hanging="327"/>
    </w:pPr>
    <w:rPr>
      <w:rFonts w:ascii="Calibri" w:hAnsi="Calibri" w:eastAsia="Calibri" w:cs="Calibri"/>
      <w:b/>
      <w:bCs/>
      <w:sz w:val="24"/>
      <w:szCs w:val="24"/>
      <w:lang w:val="id" w:eastAsia="en-US" w:bidi="ar-SA"/>
    </w:rPr>
  </w:style>
  <w:style w:type="paragraph" w:styleId="10">
    <w:name w:val="toc 2"/>
    <w:basedOn w:val="1"/>
    <w:next w:val="1"/>
    <w:qFormat/>
    <w:uiPriority w:val="1"/>
    <w:pPr>
      <w:spacing w:before="60"/>
      <w:ind w:left="979" w:hanging="420"/>
    </w:pPr>
    <w:rPr>
      <w:rFonts w:ascii="Calibri" w:hAnsi="Calibri" w:eastAsia="Calibri" w:cs="Calibri"/>
      <w:sz w:val="24"/>
      <w:szCs w:val="24"/>
      <w:lang w:val="id" w:eastAsia="en-US" w:bidi="ar-SA"/>
    </w:rPr>
  </w:style>
  <w:style w:type="paragraph" w:styleId="11">
    <w:name w:val="toc 3"/>
    <w:basedOn w:val="1"/>
    <w:next w:val="1"/>
    <w:qFormat/>
    <w:uiPriority w:val="1"/>
    <w:pPr>
      <w:spacing w:before="60"/>
      <w:ind w:left="1157" w:hanging="238"/>
    </w:pPr>
    <w:rPr>
      <w:rFonts w:ascii="Calibri" w:hAnsi="Calibri" w:eastAsia="Calibri" w:cs="Calibri"/>
      <w:sz w:val="24"/>
      <w:szCs w:val="24"/>
      <w:lang w:val="id" w:eastAsia="en-US" w:bidi="ar-SA"/>
    </w:rPr>
  </w:style>
  <w:style w:type="paragraph" w:styleId="12">
    <w:name w:val="toc 4"/>
    <w:basedOn w:val="1"/>
    <w:next w:val="1"/>
    <w:qFormat/>
    <w:uiPriority w:val="1"/>
    <w:pPr>
      <w:spacing w:before="60"/>
      <w:ind w:left="1521" w:hanging="242"/>
    </w:pPr>
    <w:rPr>
      <w:rFonts w:ascii="Calibri" w:hAnsi="Calibri" w:eastAsia="Calibri" w:cs="Calibri"/>
      <w:sz w:val="24"/>
      <w:szCs w:val="24"/>
      <w:lang w:val="id" w:eastAsia="en-US" w:bidi="ar-SA"/>
    </w:rPr>
  </w:style>
  <w:style w:type="table" w:customStyle="1" w:styleId="13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spacing w:before="43"/>
      <w:ind w:left="1640" w:hanging="361"/>
    </w:pPr>
    <w:rPr>
      <w:rFonts w:ascii="Calibri" w:hAnsi="Calibri" w:eastAsia="Calibri" w:cs="Calibri"/>
      <w:lang w:val="id" w:eastAsia="en-US" w:bidi="ar-SA"/>
    </w:rPr>
  </w:style>
  <w:style w:type="paragraph" w:customStyle="1" w:styleId="15">
    <w:name w:val="Table Paragraph"/>
    <w:basedOn w:val="1"/>
    <w:qFormat/>
    <w:uiPriority w:val="1"/>
    <w:rPr>
      <w:rFonts w:ascii="Calibri" w:hAnsi="Calibri" w:eastAsia="Calibri" w:cs="Calibri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8" Type="http://schemas.openxmlformats.org/officeDocument/2006/relationships/footer" Target="footer1.xml"/><Relationship Id="rId7" Type="http://schemas.openxmlformats.org/officeDocument/2006/relationships/header" Target="header1.xml"/><Relationship Id="rId63" Type="http://schemas.microsoft.com/office/2011/relationships/people" Target="people.xml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endnotes" Target="endnotes.xml"/><Relationship Id="rId59" Type="http://schemas.openxmlformats.org/officeDocument/2006/relationships/image" Target="media/image1.jpeg"/><Relationship Id="rId58" Type="http://schemas.openxmlformats.org/officeDocument/2006/relationships/image" Target="media/image8.png"/><Relationship Id="rId57" Type="http://schemas.openxmlformats.org/officeDocument/2006/relationships/image" Target="media/image7.png"/><Relationship Id="rId56" Type="http://schemas.openxmlformats.org/officeDocument/2006/relationships/image" Target="media/image6.png"/><Relationship Id="rId55" Type="http://schemas.openxmlformats.org/officeDocument/2006/relationships/image" Target="media/image5.png"/><Relationship Id="rId54" Type="http://schemas.openxmlformats.org/officeDocument/2006/relationships/image" Target="media/image4.png"/><Relationship Id="rId53" Type="http://schemas.openxmlformats.org/officeDocument/2006/relationships/image" Target="media/image2.png"/><Relationship Id="rId52" Type="http://schemas.openxmlformats.org/officeDocument/2006/relationships/image" Target="media/image3.jpeg"/><Relationship Id="rId51" Type="http://schemas.openxmlformats.org/officeDocument/2006/relationships/theme" Target="theme/theme1.xml"/><Relationship Id="rId50" Type="http://schemas.openxmlformats.org/officeDocument/2006/relationships/footer" Target="footer22.xml"/><Relationship Id="rId5" Type="http://schemas.openxmlformats.org/officeDocument/2006/relationships/footnotes" Target="footnotes.xml"/><Relationship Id="rId49" Type="http://schemas.openxmlformats.org/officeDocument/2006/relationships/header" Target="header22.xml"/><Relationship Id="rId48" Type="http://schemas.openxmlformats.org/officeDocument/2006/relationships/footer" Target="footer21.xml"/><Relationship Id="rId47" Type="http://schemas.openxmlformats.org/officeDocument/2006/relationships/header" Target="header21.xml"/><Relationship Id="rId46" Type="http://schemas.openxmlformats.org/officeDocument/2006/relationships/footer" Target="footer20.xml"/><Relationship Id="rId45" Type="http://schemas.openxmlformats.org/officeDocument/2006/relationships/header" Target="header20.xml"/><Relationship Id="rId44" Type="http://schemas.openxmlformats.org/officeDocument/2006/relationships/footer" Target="footer19.xml"/><Relationship Id="rId43" Type="http://schemas.openxmlformats.org/officeDocument/2006/relationships/header" Target="header19.xml"/><Relationship Id="rId42" Type="http://schemas.openxmlformats.org/officeDocument/2006/relationships/footer" Target="footer18.xml"/><Relationship Id="rId41" Type="http://schemas.openxmlformats.org/officeDocument/2006/relationships/header" Target="header18.xml"/><Relationship Id="rId40" Type="http://schemas.openxmlformats.org/officeDocument/2006/relationships/footer" Target="footer17.xml"/><Relationship Id="rId4" Type="http://schemas.microsoft.com/office/2011/relationships/commentsExtended" Target="commentsExtended.xml"/><Relationship Id="rId39" Type="http://schemas.openxmlformats.org/officeDocument/2006/relationships/header" Target="header17.xml"/><Relationship Id="rId38" Type="http://schemas.openxmlformats.org/officeDocument/2006/relationships/footer" Target="footer16.xml"/><Relationship Id="rId37" Type="http://schemas.openxmlformats.org/officeDocument/2006/relationships/header" Target="header16.xml"/><Relationship Id="rId36" Type="http://schemas.openxmlformats.org/officeDocument/2006/relationships/footer" Target="footer15.xml"/><Relationship Id="rId35" Type="http://schemas.openxmlformats.org/officeDocument/2006/relationships/header" Target="header15.xml"/><Relationship Id="rId34" Type="http://schemas.openxmlformats.org/officeDocument/2006/relationships/footer" Target="footer14.xml"/><Relationship Id="rId33" Type="http://schemas.openxmlformats.org/officeDocument/2006/relationships/header" Target="header14.xml"/><Relationship Id="rId32" Type="http://schemas.openxmlformats.org/officeDocument/2006/relationships/footer" Target="footer13.xml"/><Relationship Id="rId31" Type="http://schemas.openxmlformats.org/officeDocument/2006/relationships/header" Target="header13.xml"/><Relationship Id="rId30" Type="http://schemas.openxmlformats.org/officeDocument/2006/relationships/footer" Target="footer12.xml"/><Relationship Id="rId3" Type="http://schemas.openxmlformats.org/officeDocument/2006/relationships/comments" Target="comments.xml"/><Relationship Id="rId29" Type="http://schemas.openxmlformats.org/officeDocument/2006/relationships/header" Target="header12.xml"/><Relationship Id="rId28" Type="http://schemas.openxmlformats.org/officeDocument/2006/relationships/footer" Target="footer11.xml"/><Relationship Id="rId27" Type="http://schemas.openxmlformats.org/officeDocument/2006/relationships/header" Target="header11.xml"/><Relationship Id="rId26" Type="http://schemas.openxmlformats.org/officeDocument/2006/relationships/footer" Target="footer10.xml"/><Relationship Id="rId25" Type="http://schemas.openxmlformats.org/officeDocument/2006/relationships/header" Target="header10.xml"/><Relationship Id="rId24" Type="http://schemas.openxmlformats.org/officeDocument/2006/relationships/footer" Target="footer9.xml"/><Relationship Id="rId23" Type="http://schemas.openxmlformats.org/officeDocument/2006/relationships/header" Target="header9.xml"/><Relationship Id="rId22" Type="http://schemas.openxmlformats.org/officeDocument/2006/relationships/footer" Target="footer8.xml"/><Relationship Id="rId21" Type="http://schemas.openxmlformats.org/officeDocument/2006/relationships/header" Target="header8.xml"/><Relationship Id="rId20" Type="http://schemas.openxmlformats.org/officeDocument/2006/relationships/footer" Target="footer7.xml"/><Relationship Id="rId2" Type="http://schemas.openxmlformats.org/officeDocument/2006/relationships/settings" Target="settings.xml"/><Relationship Id="rId19" Type="http://schemas.openxmlformats.org/officeDocument/2006/relationships/header" Target="header7.xml"/><Relationship Id="rId18" Type="http://schemas.openxmlformats.org/officeDocument/2006/relationships/footer" Target="footer6.xml"/><Relationship Id="rId17" Type="http://schemas.openxmlformats.org/officeDocument/2006/relationships/header" Target="header6.xml"/><Relationship Id="rId16" Type="http://schemas.openxmlformats.org/officeDocument/2006/relationships/footer" Target="footer5.xml"/><Relationship Id="rId15" Type="http://schemas.openxmlformats.org/officeDocument/2006/relationships/header" Target="header5.xml"/><Relationship Id="rId14" Type="http://schemas.openxmlformats.org/officeDocument/2006/relationships/footer" Target="footer4.xml"/><Relationship Id="rId13" Type="http://schemas.openxmlformats.org/officeDocument/2006/relationships/header" Target="header4.xml"/><Relationship Id="rId12" Type="http://schemas.openxmlformats.org/officeDocument/2006/relationships/footer" Target="footer3.xml"/><Relationship Id="rId11" Type="http://schemas.openxmlformats.org/officeDocument/2006/relationships/header" Target="header3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3"/>
    <customShpInfo spid="_x0000_s2054"/>
    <customShpInfo spid="_x0000_s2052"/>
    <customShpInfo spid="_x0000_s2055"/>
    <customShpInfo spid="_x0000_s2056"/>
    <customShpInfo spid="_x0000_s2057"/>
    <customShpInfo spid="_x0000_s2058"/>
    <customShpInfo spid="_x0000_s2060"/>
    <customShpInfo spid="_x0000_s2061"/>
    <customShpInfo spid="_x0000_s2059"/>
    <customShpInfo spid="_x0000_s2062"/>
    <customShpInfo spid="_x0000_s2063"/>
    <customShpInfo spid="_x0000_s2064"/>
    <customShpInfo spid="_x0000_s2065"/>
    <customShpInfo spid="_x0000_s2066"/>
    <customShpInfo spid="_x0000_s2068"/>
    <customShpInfo spid="_x0000_s2069"/>
    <customShpInfo spid="_x0000_s2067"/>
    <customShpInfo spid="_x0000_s2070"/>
    <customShpInfo spid="_x0000_s2071"/>
    <customShpInfo spid="_x0000_s2072"/>
    <customShpInfo spid="_x0000_s2073"/>
    <customShpInfo spid="_x0000_s2075"/>
    <customShpInfo spid="_x0000_s2076"/>
    <customShpInfo spid="_x0000_s2074"/>
    <customShpInfo spid="_x0000_s2077"/>
    <customShpInfo spid="_x0000_s2078"/>
    <customShpInfo spid="_x0000_s2079"/>
    <customShpInfo spid="_x0000_s2080"/>
    <customShpInfo spid="_x0000_s2082"/>
    <customShpInfo spid="_x0000_s2083"/>
    <customShpInfo spid="_x0000_s2081"/>
    <customShpInfo spid="_x0000_s2084"/>
    <customShpInfo spid="_x0000_s2085"/>
    <customShpInfo spid="_x0000_s2086"/>
    <customShpInfo spid="_x0000_s2087"/>
    <customShpInfo spid="_x0000_s2089"/>
    <customShpInfo spid="_x0000_s2090"/>
    <customShpInfo spid="_x0000_s2088"/>
    <customShpInfo spid="_x0000_s2091"/>
    <customShpInfo spid="_x0000_s2092"/>
    <customShpInfo spid="_x0000_s2093"/>
    <customShpInfo spid="_x0000_s2094"/>
    <customShpInfo spid="_x0000_s2096"/>
    <customShpInfo spid="_x0000_s2097"/>
    <customShpInfo spid="_x0000_s2095"/>
    <customShpInfo spid="_x0000_s2098"/>
    <customShpInfo spid="_x0000_s2099"/>
    <customShpInfo spid="_x0000_s2101"/>
    <customShpInfo spid="_x0000_s2102"/>
    <customShpInfo spid="_x0000_s2100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10"/>
    <customShpInfo spid="_x0000_s2111"/>
    <customShpInfo spid="_x0000_s2109"/>
    <customShpInfo spid="_x0000_s2112"/>
    <customShpInfo spid="_x0000_s2113"/>
    <customShpInfo spid="_x0000_s2114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26"/>
    <customShpInfo spid="_x0000_s1033"/>
    <customShpInfo spid="_x0000_s1035"/>
    <customShpInfo spid="_x0000_s1036"/>
    <customShpInfo spid="_x0000_s1034"/>
    <customShpInfo spid="_x0000_s1038"/>
    <customShpInfo spid="_x0000_s1039"/>
    <customShpInfo spid="_x0000_s1037"/>
    <customShpInfo spid="_x0000_s1040"/>
    <customShpInfo spid="_x0000_s1042"/>
    <customShpInfo spid="_x0000_s1043"/>
    <customShpInfo spid="_x0000_s1041"/>
    <customShpInfo spid="_x0000_s1045"/>
    <customShpInfo spid="_x0000_s1046"/>
    <customShpInfo spid="_x0000_s1044"/>
    <customShpInfo spid="_x0000_s1048"/>
    <customShpInfo spid="_x0000_s1049"/>
    <customShpInfo spid="_x0000_s1047"/>
    <customShpInfo spid="_x0000_s1051"/>
    <customShpInfo spid="_x0000_s1052"/>
    <customShpInfo spid="_x0000_s1050"/>
    <customShpInfo spid="_x0000_s1054"/>
    <customShpInfo spid="_x0000_s1055"/>
    <customShpInfo spid="_x0000_s1056"/>
    <customShpInfo spid="_x0000_s1053"/>
    <customShpInfo spid="_x0000_s1058"/>
    <customShpInfo spid="_x0000_s1059"/>
    <customShpInfo spid="_x0000_s1057"/>
    <customShpInfo spid="_x0000_s1061"/>
    <customShpInfo spid="_x0000_s1062"/>
    <customShpInfo spid="_x0000_s1060"/>
    <customShpInfo spid="_x0000_s1064"/>
    <customShpInfo spid="_x0000_s1065"/>
    <customShpInfo spid="_x0000_s1063"/>
    <customShpInfo spid="_x0000_s1067"/>
    <customShpInfo spid="_x0000_s1068"/>
    <customShpInfo spid="_x0000_s1066"/>
    <customShpInfo spid="_x0000_s1070"/>
    <customShpInfo spid="_x0000_s1071"/>
    <customShpInfo spid="_x0000_s1069"/>
    <customShpInfo spid="_x0000_s1073"/>
    <customShpInfo spid="_x0000_s1074"/>
    <customShpInfo spid="_x0000_s1072"/>
    <customShpInfo spid="_x0000_s1076"/>
    <customShpInfo spid="_x0000_s1077"/>
    <customShpInfo spid="_x0000_s1075"/>
    <customShpInfo spid="_x0000_s1079"/>
    <customShpInfo spid="_x0000_s1080"/>
    <customShpInfo spid="_x0000_s1081"/>
    <customShpInfo spid="_x0000_s1078"/>
    <customShpInfo spid="_x0000_s1083"/>
    <customShpInfo spid="_x0000_s1084"/>
    <customShpInfo spid="_x0000_s1082"/>
    <customShpInfo spid="_x0000_s1086"/>
    <customShpInfo spid="_x0000_s1087"/>
    <customShpInfo spid="_x0000_s1085"/>
    <customShpInfo spid="_x0000_s1089"/>
    <customShpInfo spid="_x0000_s1090"/>
    <customShpInfo spid="_x0000_s1088"/>
    <customShpInfo spid="_x0000_s1092"/>
    <customShpInfo spid="_x0000_s1093"/>
    <customShpInfo spid="_x0000_s1091"/>
    <customShpInfo spid="_x0000_s1095"/>
    <customShpInfo spid="_x0000_s1096"/>
    <customShpInfo spid="_x0000_s1094"/>
    <customShpInfo spid="_x0000_s1098"/>
    <customShpInfo spid="_x0000_s1099"/>
    <customShpInfo spid="_x0000_s1097"/>
    <customShpInfo spid="_x0000_s1101"/>
    <customShpInfo spid="_x0000_s1102"/>
    <customShpInfo spid="_x0000_s1100"/>
    <customShpInfo spid="_x0000_s1104"/>
    <customShpInfo spid="_x0000_s1105"/>
    <customShpInfo spid="_x0000_s1103"/>
    <customShpInfo spid="_x0000_s1107"/>
    <customShpInfo spid="_x0000_s1108"/>
    <customShpInfo spid="_x0000_s1106"/>
    <customShpInfo spid="_x0000_s1110"/>
    <customShpInfo spid="_x0000_s1111"/>
    <customShpInfo spid="_x0000_s1112"/>
    <customShpInfo spid="_x0000_s1109"/>
    <customShpInfo spid="_x0000_s1114"/>
    <customShpInfo spid="_x0000_s1115"/>
    <customShpInfo spid="_x0000_s111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ScaleCrop>false</ScaleCrop>
  <LinksUpToDate>false</LinksUpToDate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2023-07-13T08:58:00Z</dcterms:created>
  <dc:creator>Hariman Bahtiar</dc:creator>
  <cp:lastModifiedBy>erikr</cp:lastModifiedBy>
  <dcterms:modified xsi:type="dcterms:W3CDTF">2023-07-18T07:08:31Z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2023-07-13T00:00:00Z</vt:filetime>
  </property>
  <property fmtid="{D5CDD505-2E9C-101B-9397-08002B2CF9AE}" pid="5" name="KSOProductBuildVer">
    <vt:lpwstr>1033-11.2.0.11219</vt:lpwstr>
  </property>
  <property fmtid="{D5CDD505-2E9C-101B-9397-08002B2CF9AE}" pid="6" name="ICV">
    <vt:lpwstr>F0A883DDD72B4888BACD84303907C551</vt:lpwstr>
  </property>
</Properties>
</file>